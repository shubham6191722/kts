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ind w:left="24" w:right="-44"/>
        <w:rPr>
          <w:rFonts w:hint="default" w:ascii="Calibri" w:hAnsi="Calibri" w:cs="Calibri"/>
          <w:sz w:val="20"/>
        </w:rPr>
      </w:pPr>
    </w:p>
    <w:p>
      <w:pPr>
        <w:pStyle w:val="6"/>
        <w:spacing w:before="9"/>
        <w:rPr>
          <w:rFonts w:hint="default" w:ascii="Calibri" w:hAnsi="Calibri" w:cs="Calibri"/>
          <w:sz w:val="26"/>
        </w:rPr>
      </w:pPr>
    </w:p>
    <w:p>
      <w:pPr>
        <w:pStyle w:val="2"/>
        <w:spacing w:before="106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0"/>
        </w:rPr>
        <mc:AlternateContent>
          <mc:Choice Requires="wpg">
            <w:drawing>
              <wp:inline distT="0" distB="0" distL="114300" distR="114300">
                <wp:extent cx="7528560" cy="1196340"/>
                <wp:effectExtent l="0" t="0" r="0" b="0"/>
                <wp:docPr id="6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8560" cy="1196340"/>
                          <a:chOff x="0" y="0"/>
                          <a:chExt cx="11856" cy="1884"/>
                        </a:xfrm>
                      </wpg:grpSpPr>
                      <wps:wsp>
                        <wps:cNvPr id="4" name="Rectangles 11"/>
                        <wps:cNvSpPr/>
                        <wps:spPr>
                          <a:xfrm>
                            <a:off x="0" y="0"/>
                            <a:ext cx="11856" cy="1884"/>
                          </a:xfrm>
                          <a:prstGeom prst="rect">
                            <a:avLst/>
                          </a:prstGeom>
                          <a:solidFill>
                            <a:srgbClr val="307E7E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" name="Text Box 12"/>
                        <wps:cNvSpPr txBox="1"/>
                        <wps:spPr>
                          <a:xfrm>
                            <a:off x="0" y="0"/>
                            <a:ext cx="11856" cy="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366" w:right="0" w:firstLine="0"/>
                                <w:jc w:val="left"/>
                                <w:rPr>
                                  <w:rFonts w:hint="default" w:asciiTheme="minorAscii" w:hAnsiTheme="minorAscii"/>
                                  <w:b/>
                                  <w:color w:val="E7E6E6"/>
                                  <w:sz w:val="52"/>
                                  <w:lang w:val="en-IN"/>
                                </w:rPr>
                              </w:pPr>
                              <w:r>
                                <w:rPr>
                                  <w:rFonts w:hint="default" w:asciiTheme="minorAscii" w:hAnsiTheme="minorAscii"/>
                                  <w:b/>
                                  <w:color w:val="E7E6E6"/>
                                  <w:sz w:val="52"/>
                                  <w:lang w:val="en-IN"/>
                                </w:rPr>
                                <w:t>ANUSUYA KALIAPERUMAL(MS in Cyber Security)</w:t>
                              </w:r>
                            </w:p>
                            <w:p>
                              <w:pPr>
                                <w:spacing w:before="124"/>
                                <w:ind w:left="366" w:right="0" w:firstLine="0"/>
                                <w:jc w:val="left"/>
                                <w:rPr>
                                  <w:rFonts w:hint="default" w:asciiTheme="minorAscii" w:hAnsiTheme="minorAsci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default" w:asciiTheme="minorAscii" w:hAnsiTheme="minorAscii"/>
                                  <w:b/>
                                  <w:color w:val="F1F1F1"/>
                                  <w:sz w:val="24"/>
                                  <w:lang w:val="en-IN"/>
                                </w:rPr>
                                <w:t>BI</w:t>
                              </w:r>
                              <w:r>
                                <w:rPr>
                                  <w:rFonts w:hint="default" w:asciiTheme="minorAscii" w:hAnsiTheme="minorAscii"/>
                                  <w:b/>
                                  <w:color w:val="F1F1F1"/>
                                  <w:sz w:val="24"/>
                                </w:rPr>
                                <w:t xml:space="preserve"> Analyst | Tableau Developer</w:t>
                              </w:r>
                            </w:p>
                            <w:p>
                              <w:pPr>
                                <w:spacing w:before="101"/>
                                <w:ind w:right="0" w:firstLine="400" w:firstLineChars="200"/>
                                <w:jc w:val="left"/>
                                <w:rPr>
                                  <w:rFonts w:hint="default" w:asciiTheme="minorAscii" w:hAnsiTheme="minorAscii"/>
                                  <w:b/>
                                  <w:color w:val="F1F1F1"/>
                                  <w:sz w:val="20"/>
                                  <w:szCs w:val="20"/>
                                  <w:lang w:val="en-IN"/>
                                </w:rPr>
                              </w:pPr>
                              <w:r>
                                <w:rPr>
                                  <w:rFonts w:hint="default" w:asciiTheme="minorAscii" w:hAnsiTheme="minorAscii"/>
                                  <w:b/>
                                  <w:color w:val="F1F1F1"/>
                                  <w:sz w:val="20"/>
                                  <w:szCs w:val="20"/>
                                </w:rPr>
                                <w:t>07</w:t>
                              </w:r>
                              <w:r>
                                <w:rPr>
                                  <w:rFonts w:hint="default" w:asciiTheme="minorAscii" w:hAnsiTheme="minorAscii"/>
                                  <w:b/>
                                  <w:color w:val="F1F1F1"/>
                                  <w:sz w:val="20"/>
                                  <w:szCs w:val="20"/>
                                  <w:lang w:val="en-IN"/>
                                </w:rPr>
                                <w:t>423131721</w:t>
                              </w:r>
                            </w:p>
                            <w:p>
                              <w:pPr>
                                <w:spacing w:before="101"/>
                                <w:ind w:left="441" w:right="0" w:firstLine="0"/>
                                <w:jc w:val="left"/>
                                <w:rPr>
                                  <w:rFonts w:hint="default" w:asciiTheme="minorAscii" w:hAnsiTheme="minorAscii"/>
                                  <w:b/>
                                  <w:color w:val="F1F1F1"/>
                                  <w:sz w:val="20"/>
                                  <w:szCs w:val="20"/>
                                  <w:lang w:val="en-IN"/>
                                </w:rPr>
                              </w:pPr>
                              <w:r>
                                <w:rPr>
                                  <w:rFonts w:hint="default" w:asciiTheme="minorAscii" w:hAnsiTheme="minorAscii"/>
                                  <w:b/>
                                  <w:color w:val="F1F1F1"/>
                                  <w:sz w:val="20"/>
                                  <w:szCs w:val="20"/>
                                  <w:lang w:val="en-IN"/>
                                </w:rPr>
                                <w:t>anusuyak.1403@gmail.com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" o:spid="_x0000_s1026" o:spt="203" style="height:94.2pt;width:592.8pt;" coordsize="11856,1884" o:gfxdata="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h7pYLdYAAAAGAQAADwAAAAAAAAABACAAAAAiAAAAZHJz&#10;L2Rvd25yZXYueG1sUEsBAhQAFAAAAAgAh07iQPI9sq4/AgAAHAYAAA4AAAAAAAAAAQAgAAAAJQEA&#10;AGRycy9lMm9Eb2MueG1sUEsFBgAAAAAGAAYAWQEAANYFAAAAAA==&#10;">
                <o:lock v:ext="edit" aspectratio="f"/>
                <v:rect id="Rectangles 11" o:spid="_x0000_s1026" o:spt="1" style="position:absolute;left:0;top:0;height:1884;width:11856;" fillcolor="#307E7E" filled="t" stroked="f" coordsize="21600,21600" o:gfxdata="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5e8u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shape id="Text Box 12" o:spid="_x0000_s1026" o:spt="202" type="#_x0000_t202" style="position:absolute;left:0;top:0;height:1884;width:11856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24"/>
                          <w:ind w:left="366" w:right="0" w:firstLine="0"/>
                          <w:jc w:val="left"/>
                          <w:rPr>
                            <w:rFonts w:hint="default" w:asciiTheme="minorAscii" w:hAnsiTheme="minorAscii"/>
                            <w:b/>
                            <w:color w:val="E7E6E6"/>
                            <w:sz w:val="52"/>
                            <w:lang w:val="en-IN"/>
                          </w:rPr>
                        </w:pPr>
                        <w:r>
                          <w:rPr>
                            <w:rFonts w:hint="default" w:asciiTheme="minorAscii" w:hAnsiTheme="minorAscii"/>
                            <w:b/>
                            <w:color w:val="E7E6E6"/>
                            <w:sz w:val="52"/>
                            <w:lang w:val="en-IN"/>
                          </w:rPr>
                          <w:t>ANUSUYA KALIAPERUMAL(MS in Cyber Security)</w:t>
                        </w:r>
                      </w:p>
                      <w:p>
                        <w:pPr>
                          <w:spacing w:before="124"/>
                          <w:ind w:left="366" w:right="0" w:firstLine="0"/>
                          <w:jc w:val="left"/>
                          <w:rPr>
                            <w:rFonts w:hint="default" w:asciiTheme="minorAscii" w:hAnsiTheme="minorAscii"/>
                            <w:b/>
                            <w:sz w:val="24"/>
                          </w:rPr>
                        </w:pPr>
                        <w:r>
                          <w:rPr>
                            <w:rFonts w:hint="default" w:asciiTheme="minorAscii" w:hAnsiTheme="minorAscii"/>
                            <w:b/>
                            <w:color w:val="F1F1F1"/>
                            <w:sz w:val="24"/>
                            <w:lang w:val="en-IN"/>
                          </w:rPr>
                          <w:t>BI</w:t>
                        </w:r>
                        <w:r>
                          <w:rPr>
                            <w:rFonts w:hint="default" w:asciiTheme="minorAscii" w:hAnsiTheme="minorAscii"/>
                            <w:b/>
                            <w:color w:val="F1F1F1"/>
                            <w:sz w:val="24"/>
                          </w:rPr>
                          <w:t xml:space="preserve"> Analyst | Tableau Developer</w:t>
                        </w:r>
                      </w:p>
                      <w:p>
                        <w:pPr>
                          <w:spacing w:before="101"/>
                          <w:ind w:right="0" w:firstLine="400" w:firstLineChars="200"/>
                          <w:jc w:val="left"/>
                          <w:rPr>
                            <w:rFonts w:hint="default" w:asciiTheme="minorAscii" w:hAnsiTheme="minorAscii"/>
                            <w:b/>
                            <w:color w:val="F1F1F1"/>
                            <w:sz w:val="20"/>
                            <w:szCs w:val="20"/>
                            <w:lang w:val="en-IN"/>
                          </w:rPr>
                        </w:pPr>
                        <w:r>
                          <w:rPr>
                            <w:rFonts w:hint="default" w:asciiTheme="minorAscii" w:hAnsiTheme="minorAscii"/>
                            <w:b/>
                            <w:color w:val="F1F1F1"/>
                            <w:sz w:val="20"/>
                            <w:szCs w:val="20"/>
                          </w:rPr>
                          <w:t>07</w:t>
                        </w:r>
                        <w:r>
                          <w:rPr>
                            <w:rFonts w:hint="default" w:asciiTheme="minorAscii" w:hAnsiTheme="minorAscii"/>
                            <w:b/>
                            <w:color w:val="F1F1F1"/>
                            <w:sz w:val="20"/>
                            <w:szCs w:val="20"/>
                            <w:lang w:val="en-IN"/>
                          </w:rPr>
                          <w:t>423131721</w:t>
                        </w:r>
                      </w:p>
                      <w:p>
                        <w:pPr>
                          <w:spacing w:before="101"/>
                          <w:ind w:left="441" w:right="0" w:firstLine="0"/>
                          <w:jc w:val="left"/>
                          <w:rPr>
                            <w:rFonts w:hint="default" w:asciiTheme="minorAscii" w:hAnsiTheme="minorAscii"/>
                            <w:b/>
                            <w:color w:val="F1F1F1"/>
                            <w:sz w:val="20"/>
                            <w:szCs w:val="20"/>
                            <w:lang w:val="en-IN"/>
                          </w:rPr>
                        </w:pPr>
                        <w:r>
                          <w:rPr>
                            <w:rFonts w:hint="default" w:asciiTheme="minorAscii" w:hAnsiTheme="minorAscii"/>
                            <w:b/>
                            <w:color w:val="F1F1F1"/>
                            <w:sz w:val="20"/>
                            <w:szCs w:val="20"/>
                            <w:lang w:val="en-IN"/>
                          </w:rPr>
                          <w:t>anusuyak.1403@gmail.com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6"/>
        <w:spacing w:before="7"/>
        <w:rPr>
          <w:rFonts w:hint="default" w:ascii="Calibri" w:hAnsi="Calibri" w:cs="Calibri"/>
          <w:b/>
          <w:sz w:val="10"/>
        </w:rPr>
      </w:pPr>
      <w:r>
        <w:rPr>
          <w:rFonts w:hint="default" w:ascii="Calibri" w:hAnsi="Calibri" w:cs="Calibri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266700</wp:posOffset>
                </wp:positionH>
                <wp:positionV relativeFrom="paragraph">
                  <wp:posOffset>134620</wp:posOffset>
                </wp:positionV>
                <wp:extent cx="6885940" cy="0"/>
                <wp:effectExtent l="0" t="0" r="0" b="0"/>
                <wp:wrapTopAndBottom/>
                <wp:docPr id="7" name="Lin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5940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07E7E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5" o:spid="_x0000_s1026" o:spt="20" style="position:absolute;left:0pt;margin-left:21pt;margin-top:10.6pt;height:0pt;width:542.2pt;mso-position-horizontal-relative:page;mso-wrap-distance-bottom:0pt;mso-wrap-distance-top:0pt;z-index:-251655168;mso-width-relative:page;mso-height-relative:page;" filled="f" stroked="t" coordsize="21600,21600" o:gfxdata="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O0PtVLWAAAACQEAAA8A&#10;AAAAAAAAAQAgAAAAIgAAAGRycy9kb3ducmV2LnhtbFBLAQIUABQAAAAIAIdO4kDsP5BT4AEAANsD&#10;AAAOAAAAAAAAAAEAIAAAACUBAABkcnMvZTJvRG9jLnhtbFBLBQYAAAAABgAGAFkBAAB3BQAAAAA=&#10;">
                <v:fill on="f" focussize="0,0"/>
                <v:stroke weight="2pt" color="#307E7E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>
      <w:pPr>
        <w:spacing w:before="214" w:line="271" w:lineRule="auto"/>
        <w:ind w:left="450" w:right="0" w:firstLine="0"/>
        <w:jc w:val="left"/>
        <w:rPr>
          <w:rFonts w:hint="default" w:ascii="Calibri" w:hAnsi="Calibri" w:cs="Calibri"/>
          <w:b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Highly</w:t>
      </w:r>
      <w:r>
        <w:rPr>
          <w:rFonts w:hint="default" w:ascii="Calibri" w:hAnsi="Calibri" w:cs="Calibri"/>
          <w:spacing w:val="-13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motivated</w:t>
      </w:r>
      <w:r>
        <w:rPr>
          <w:rFonts w:hint="default" w:ascii="Calibri" w:hAnsi="Calibri" w:cs="Calibri"/>
          <w:spacing w:val="-14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and</w:t>
      </w:r>
      <w:r>
        <w:rPr>
          <w:rFonts w:hint="default" w:ascii="Calibri" w:hAnsi="Calibri" w:cs="Calibri"/>
          <w:spacing w:val="-11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experienced</w:t>
      </w:r>
      <w:r>
        <w:rPr>
          <w:rFonts w:hint="default" w:ascii="Calibri" w:hAnsi="Calibri" w:cs="Calibri"/>
          <w:spacing w:val="-8"/>
          <w:sz w:val="22"/>
          <w:szCs w:val="22"/>
        </w:rPr>
        <w:t xml:space="preserve"> </w:t>
      </w:r>
      <w:r>
        <w:rPr>
          <w:rFonts w:hint="default" w:ascii="Calibri" w:hAnsi="Calibri" w:cs="Calibri"/>
          <w:b/>
          <w:sz w:val="22"/>
          <w:szCs w:val="22"/>
          <w:lang w:val="en-IN"/>
        </w:rPr>
        <w:t>BI</w:t>
      </w:r>
      <w:r>
        <w:rPr>
          <w:rFonts w:hint="default" w:ascii="Calibri" w:hAnsi="Calibri" w:cs="Calibri"/>
          <w:b/>
          <w:spacing w:val="-17"/>
          <w:sz w:val="22"/>
          <w:szCs w:val="22"/>
        </w:rPr>
        <w:t xml:space="preserve"> </w:t>
      </w:r>
      <w:r>
        <w:rPr>
          <w:rFonts w:hint="default" w:ascii="Calibri" w:hAnsi="Calibri" w:cs="Calibri"/>
          <w:b/>
          <w:spacing w:val="-17"/>
          <w:sz w:val="22"/>
          <w:szCs w:val="22"/>
          <w:lang w:val="en-IN"/>
        </w:rPr>
        <w:t xml:space="preserve">Analyst  </w:t>
      </w:r>
      <w:r>
        <w:rPr>
          <w:rFonts w:hint="default" w:ascii="Calibri" w:hAnsi="Calibri" w:cs="Calibri"/>
          <w:sz w:val="22"/>
          <w:szCs w:val="22"/>
        </w:rPr>
        <w:t>with</w:t>
      </w:r>
      <w:r>
        <w:rPr>
          <w:rFonts w:hint="default" w:ascii="Calibri" w:hAnsi="Calibri" w:cs="Calibri"/>
          <w:spacing w:val="-10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a</w:t>
      </w:r>
      <w:r>
        <w:rPr>
          <w:rFonts w:hint="default" w:ascii="Calibri" w:hAnsi="Calibri" w:cs="Calibri"/>
          <w:spacing w:val="-14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passion</w:t>
      </w:r>
      <w:r>
        <w:rPr>
          <w:rFonts w:hint="default" w:ascii="Calibri" w:hAnsi="Calibri" w:cs="Calibri"/>
          <w:spacing w:val="-13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for</w:t>
      </w:r>
      <w:r>
        <w:rPr>
          <w:rFonts w:hint="default" w:ascii="Calibri" w:hAnsi="Calibri" w:cs="Calibri"/>
          <w:spacing w:val="-12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data</w:t>
      </w:r>
      <w:r>
        <w:rPr>
          <w:rFonts w:hint="default" w:ascii="Calibri" w:hAnsi="Calibri" w:cs="Calibri"/>
          <w:spacing w:val="-11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visualization.</w:t>
      </w:r>
      <w:r>
        <w:rPr>
          <w:rFonts w:hint="default" w:ascii="Calibri" w:hAnsi="Calibri" w:cs="Calibri"/>
          <w:spacing w:val="-14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With</w:t>
      </w:r>
      <w:r>
        <w:rPr>
          <w:rFonts w:hint="default" w:ascii="Calibri" w:hAnsi="Calibri" w:cs="Calibri"/>
          <w:spacing w:val="-6"/>
          <w:sz w:val="22"/>
          <w:szCs w:val="22"/>
        </w:rPr>
        <w:t xml:space="preserve"> </w:t>
      </w:r>
      <w:r>
        <w:rPr>
          <w:rFonts w:hint="default" w:ascii="Calibri" w:hAnsi="Calibri" w:cs="Calibri"/>
          <w:spacing w:val="-6"/>
          <w:sz w:val="22"/>
          <w:szCs w:val="22"/>
          <w:lang w:val="en-IN"/>
        </w:rPr>
        <w:t>3</w:t>
      </w:r>
      <w:r>
        <w:rPr>
          <w:rFonts w:hint="default" w:ascii="Calibri" w:hAnsi="Calibri" w:cs="Calibri"/>
          <w:b/>
          <w:sz w:val="22"/>
          <w:szCs w:val="22"/>
        </w:rPr>
        <w:t>+</w:t>
      </w:r>
      <w:r>
        <w:rPr>
          <w:rFonts w:hint="default" w:ascii="Calibri" w:hAnsi="Calibri" w:cs="Calibri"/>
          <w:b/>
          <w:spacing w:val="-19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years</w:t>
      </w:r>
      <w:r>
        <w:rPr>
          <w:rFonts w:hint="default" w:ascii="Calibri" w:hAnsi="Calibri" w:cs="Calibri"/>
          <w:spacing w:val="-13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of experience</w:t>
      </w:r>
      <w:r>
        <w:rPr>
          <w:rFonts w:hint="default" w:ascii="Calibri" w:hAnsi="Calibri" w:cs="Calibri"/>
          <w:sz w:val="22"/>
          <w:szCs w:val="22"/>
          <w:lang w:val="en-IN"/>
        </w:rPr>
        <w:t xml:space="preserve"> </w:t>
      </w:r>
      <w:r>
        <w:rPr>
          <w:rFonts w:hint="default" w:ascii="Calibri" w:hAnsi="Calibri" w:cs="Calibri"/>
          <w:spacing w:val="-33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working</w:t>
      </w:r>
      <w:r>
        <w:rPr>
          <w:rFonts w:hint="default" w:ascii="Calibri" w:hAnsi="Calibri" w:cs="Calibri"/>
          <w:spacing w:val="-32"/>
          <w:sz w:val="22"/>
          <w:szCs w:val="22"/>
        </w:rPr>
        <w:t xml:space="preserve"> </w:t>
      </w:r>
      <w:r>
        <w:rPr>
          <w:rFonts w:hint="default" w:ascii="Calibri" w:hAnsi="Calibri" w:cs="Calibri"/>
          <w:spacing w:val="-32"/>
          <w:sz w:val="22"/>
          <w:szCs w:val="22"/>
          <w:lang w:val="en-IN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in</w:t>
      </w:r>
      <w:r>
        <w:rPr>
          <w:rFonts w:hint="default" w:ascii="Calibri" w:hAnsi="Calibri" w:cs="Calibri"/>
          <w:spacing w:val="-33"/>
          <w:sz w:val="22"/>
          <w:szCs w:val="22"/>
        </w:rPr>
        <w:t xml:space="preserve"> </w:t>
      </w:r>
      <w:r>
        <w:rPr>
          <w:rFonts w:hint="default" w:ascii="Calibri" w:hAnsi="Calibri" w:cs="Calibri"/>
          <w:b/>
          <w:sz w:val="22"/>
          <w:szCs w:val="22"/>
        </w:rPr>
        <w:t>Tableau</w:t>
      </w:r>
      <w:r>
        <w:rPr>
          <w:rFonts w:hint="default" w:ascii="Calibri" w:hAnsi="Calibri" w:cs="Calibri"/>
          <w:b/>
          <w:spacing w:val="-39"/>
          <w:sz w:val="22"/>
          <w:szCs w:val="22"/>
        </w:rPr>
        <w:t xml:space="preserve"> </w:t>
      </w:r>
      <w:r>
        <w:rPr>
          <w:rFonts w:hint="default" w:ascii="Calibri" w:hAnsi="Calibri" w:cs="Calibri"/>
          <w:b/>
          <w:sz w:val="22"/>
          <w:szCs w:val="22"/>
        </w:rPr>
        <w:t>Dashboards,</w:t>
      </w:r>
      <w:r>
        <w:rPr>
          <w:rFonts w:hint="default" w:ascii="Calibri" w:hAnsi="Calibri" w:cs="Calibri"/>
          <w:b/>
          <w:sz w:val="22"/>
          <w:szCs w:val="22"/>
          <w:lang w:val="en-IN"/>
        </w:rPr>
        <w:t xml:space="preserve"> SQL, </w:t>
      </w:r>
      <w:r>
        <w:rPr>
          <w:rFonts w:hint="default" w:ascii="Calibri" w:hAnsi="Calibri" w:cs="Calibri"/>
          <w:b/>
          <w:spacing w:val="-40"/>
          <w:sz w:val="22"/>
          <w:szCs w:val="22"/>
        </w:rPr>
        <w:t xml:space="preserve"> </w:t>
      </w:r>
      <w:r>
        <w:rPr>
          <w:rFonts w:hint="default" w:ascii="Calibri" w:hAnsi="Calibri" w:cs="Calibri"/>
          <w:b/>
          <w:spacing w:val="-40"/>
          <w:sz w:val="22"/>
          <w:szCs w:val="22"/>
          <w:lang w:val="en-IN"/>
        </w:rPr>
        <w:t xml:space="preserve"> </w:t>
      </w:r>
      <w:r>
        <w:rPr>
          <w:rFonts w:hint="default" w:ascii="Calibri" w:hAnsi="Calibri" w:cs="Calibri"/>
          <w:b/>
          <w:sz w:val="22"/>
          <w:szCs w:val="22"/>
          <w:lang w:val="en-IN"/>
        </w:rPr>
        <w:t>Data Modelling</w:t>
      </w:r>
      <w:r>
        <w:rPr>
          <w:rFonts w:hint="default" w:ascii="Calibri" w:hAnsi="Calibri" w:cs="Calibri"/>
          <w:b/>
          <w:sz w:val="22"/>
          <w:szCs w:val="22"/>
        </w:rPr>
        <w:t>,</w:t>
      </w:r>
      <w:r>
        <w:rPr>
          <w:rFonts w:hint="default" w:ascii="Calibri" w:hAnsi="Calibri" w:cs="Calibri"/>
          <w:b/>
          <w:spacing w:val="-40"/>
          <w:sz w:val="22"/>
          <w:szCs w:val="22"/>
        </w:rPr>
        <w:t xml:space="preserve"> </w:t>
      </w:r>
      <w:r>
        <w:rPr>
          <w:rFonts w:hint="default" w:ascii="Calibri" w:hAnsi="Calibri" w:cs="Calibri"/>
          <w:b/>
          <w:sz w:val="22"/>
          <w:szCs w:val="22"/>
          <w:lang w:val="en-IN"/>
        </w:rPr>
        <w:t xml:space="preserve">and  </w:t>
      </w:r>
      <w:r>
        <w:rPr>
          <w:rFonts w:hint="default" w:ascii="Calibri" w:hAnsi="Calibri" w:cs="Calibri"/>
          <w:b/>
          <w:sz w:val="22"/>
          <w:szCs w:val="22"/>
        </w:rPr>
        <w:t>Data</w:t>
      </w:r>
      <w:r>
        <w:rPr>
          <w:rFonts w:hint="default" w:ascii="Calibri" w:hAnsi="Calibri" w:cs="Calibri"/>
          <w:b/>
          <w:sz w:val="22"/>
          <w:szCs w:val="22"/>
          <w:lang w:val="en-IN"/>
        </w:rPr>
        <w:t xml:space="preserve"> </w:t>
      </w:r>
      <w:r>
        <w:rPr>
          <w:rFonts w:hint="default" w:ascii="Calibri" w:hAnsi="Calibri" w:cs="Calibri"/>
          <w:b/>
          <w:spacing w:val="-42"/>
          <w:sz w:val="22"/>
          <w:szCs w:val="22"/>
        </w:rPr>
        <w:t xml:space="preserve"> </w:t>
      </w:r>
      <w:r>
        <w:rPr>
          <w:rFonts w:hint="default" w:ascii="Calibri" w:hAnsi="Calibri" w:cs="Calibri"/>
          <w:b/>
          <w:sz w:val="22"/>
          <w:szCs w:val="22"/>
        </w:rPr>
        <w:t>Analy</w:t>
      </w:r>
      <w:r>
        <w:rPr>
          <w:rFonts w:hint="default" w:ascii="Calibri" w:hAnsi="Calibri" w:cs="Calibri"/>
          <w:b/>
          <w:sz w:val="22"/>
          <w:szCs w:val="22"/>
          <w:lang w:val="en-IN"/>
        </w:rPr>
        <w:t>sis</w:t>
      </w:r>
      <w:r>
        <w:rPr>
          <w:rFonts w:hint="default" w:ascii="Calibri" w:hAnsi="Calibri" w:cs="Calibri"/>
          <w:b/>
          <w:sz w:val="22"/>
          <w:szCs w:val="22"/>
        </w:rPr>
        <w:t>.</w:t>
      </w:r>
    </w:p>
    <w:p>
      <w:pPr>
        <w:spacing w:before="80" w:line="273" w:lineRule="auto"/>
        <w:ind w:left="450" w:right="10" w:firstLine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w w:val="95"/>
          <w:sz w:val="22"/>
          <w:szCs w:val="22"/>
        </w:rPr>
        <w:t xml:space="preserve">Have extensive experiencing in sourcing, managing, </w:t>
      </w:r>
      <w:r>
        <w:rPr>
          <w:rFonts w:hint="default" w:ascii="Calibri" w:hAnsi="Calibri" w:cs="Calibri"/>
          <w:w w:val="95"/>
          <w:sz w:val="22"/>
          <w:szCs w:val="22"/>
          <w:lang w:val="en-IN"/>
        </w:rPr>
        <w:t>s</w:t>
      </w:r>
      <w:r>
        <w:rPr>
          <w:rFonts w:hint="default" w:ascii="Calibri" w:hAnsi="Calibri" w:cs="Calibri"/>
          <w:w w:val="95"/>
          <w:sz w:val="22"/>
          <w:szCs w:val="22"/>
        </w:rPr>
        <w:t>and distributing business</w:t>
      </w:r>
      <w:r>
        <w:rPr>
          <w:rFonts w:hint="default" w:ascii="Calibri" w:hAnsi="Calibri" w:cs="Calibri"/>
          <w:w w:val="95"/>
          <w:sz w:val="22"/>
          <w:szCs w:val="22"/>
          <w:lang w:val="en-IN"/>
        </w:rPr>
        <w:t>-</w:t>
      </w:r>
      <w:r>
        <w:rPr>
          <w:rFonts w:hint="default" w:ascii="Calibri" w:hAnsi="Calibri" w:cs="Calibri"/>
          <w:w w:val="95"/>
          <w:sz w:val="22"/>
          <w:szCs w:val="22"/>
        </w:rPr>
        <w:t xml:space="preserve">driven and actionable visual </w:t>
      </w:r>
      <w:r>
        <w:rPr>
          <w:rFonts w:hint="default" w:ascii="Calibri" w:hAnsi="Calibri" w:cs="Calibri"/>
          <w:sz w:val="22"/>
          <w:szCs w:val="22"/>
        </w:rPr>
        <w:t>reports for key stakeholders in Banking</w:t>
      </w:r>
      <w:r>
        <w:rPr>
          <w:rFonts w:hint="default" w:ascii="Calibri" w:hAnsi="Calibri" w:cs="Calibri"/>
          <w:sz w:val="22"/>
          <w:szCs w:val="22"/>
          <w:lang w:val="en-IN"/>
        </w:rPr>
        <w:t>, Telecom</w:t>
      </w:r>
      <w:r>
        <w:rPr>
          <w:rFonts w:hint="default" w:ascii="Calibri" w:hAnsi="Calibri" w:cs="Calibri"/>
          <w:sz w:val="22"/>
          <w:szCs w:val="22"/>
        </w:rPr>
        <w:t xml:space="preserve"> and </w:t>
      </w:r>
      <w:r>
        <w:rPr>
          <w:rFonts w:hint="default" w:ascii="Calibri" w:hAnsi="Calibri" w:cs="Calibri"/>
          <w:sz w:val="22"/>
          <w:szCs w:val="22"/>
          <w:lang w:val="en-IN"/>
        </w:rPr>
        <w:t>Insurance</w:t>
      </w:r>
      <w:r>
        <w:rPr>
          <w:rFonts w:hint="default" w:ascii="Calibri" w:hAnsi="Calibri" w:cs="Calibri"/>
          <w:sz w:val="22"/>
          <w:szCs w:val="22"/>
        </w:rPr>
        <w:t xml:space="preserve"> material domain.</w:t>
      </w:r>
    </w:p>
    <w:p>
      <w:pPr>
        <w:spacing w:before="80" w:line="273" w:lineRule="auto"/>
        <w:ind w:left="450" w:right="10" w:firstLine="0"/>
        <w:jc w:val="left"/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Also 7+ years of experience in Cybe</w:t>
      </w:r>
      <w:bookmarkStart w:id="0" w:name="_GoBack"/>
      <w:bookmarkEnd w:id="0"/>
      <w:r>
        <w:rPr>
          <w:rFonts w:hint="default" w:ascii="Calibri" w:hAnsi="Calibri" w:cs="Calibri"/>
          <w:sz w:val="22"/>
          <w:szCs w:val="22"/>
          <w:lang w:val="en-IN"/>
        </w:rPr>
        <w:t>r Security, Mainframe development, Software Testing and Test Management.</w:t>
      </w:r>
    </w:p>
    <w:p>
      <w:pPr>
        <w:pStyle w:val="6"/>
        <w:rPr>
          <w:rFonts w:hint="default" w:ascii="Calibri" w:hAnsi="Calibri" w:cs="Calibri"/>
          <w:sz w:val="20"/>
        </w:rPr>
      </w:pPr>
    </w:p>
    <w:p>
      <w:pPr>
        <w:pStyle w:val="6"/>
        <w:rPr>
          <w:rFonts w:hint="default" w:ascii="Calibri" w:hAnsi="Calibri" w:cs="Calibri"/>
          <w:sz w:val="20"/>
        </w:rPr>
      </w:pPr>
    </w:p>
    <w:p>
      <w:pPr>
        <w:spacing w:after="0"/>
        <w:rPr>
          <w:rFonts w:hint="default" w:ascii="Calibri" w:hAnsi="Calibri" w:cs="Calibri"/>
          <w:sz w:val="20"/>
        </w:rPr>
        <w:sectPr>
          <w:type w:val="continuous"/>
          <w:pgSz w:w="11910" w:h="16840"/>
          <w:pgMar w:top="20" w:right="0" w:bottom="280" w:left="0" w:header="720" w:footer="720" w:gutter="0"/>
          <w:cols w:space="720" w:num="1"/>
        </w:sectPr>
      </w:pPr>
    </w:p>
    <w:p>
      <w:pPr>
        <w:pStyle w:val="6"/>
        <w:spacing w:before="5"/>
        <w:rPr>
          <w:rFonts w:hint="default" w:ascii="Calibri" w:hAnsi="Calibri" w:cs="Calibri"/>
          <w:sz w:val="30"/>
        </w:rPr>
      </w:pPr>
    </w:p>
    <w:p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271145</wp:posOffset>
                </wp:positionH>
                <wp:positionV relativeFrom="paragraph">
                  <wp:posOffset>274320</wp:posOffset>
                </wp:positionV>
                <wp:extent cx="1657985" cy="0"/>
                <wp:effectExtent l="0" t="0" r="0" b="0"/>
                <wp:wrapNone/>
                <wp:docPr id="1" name="Lin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7985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07E7E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6" o:spid="_x0000_s1026" o:spt="20" style="position:absolute;left:0pt;margin-left:21.35pt;margin-top:21.6pt;height:0pt;width:130.55pt;mso-position-horizontal-relative:page;z-index:251660288;mso-width-relative:page;mso-height-relative:page;" filled="f" stroked="t" coordsize="21600,21600" o:gfxdata="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Ch41F1gAAAAgBAAAP&#10;AAAAAAAAAAEAIAAAACIAAABkcnMvZG93bnJldi54bWxQSwECFAAUAAAACACHTuJAFbyKreEBAADb&#10;AwAADgAAAAAAAAABACAAAAAlAQAAZHJzL2Uyb0RvYy54bWxQSwUGAAAAAAYABgBZAQAAeAUAAAAA&#10;">
                <v:fill on="f" focussize="0,0"/>
                <v:stroke weight="2pt" color="#307E7E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Calibri" w:hAnsi="Calibri" w:cs="Calibri"/>
        </w:rPr>
        <w:t>SKILLS</w:t>
      </w:r>
    </w:p>
    <w:p>
      <w:pPr>
        <w:pStyle w:val="6"/>
        <w:rPr>
          <w:rFonts w:hint="default" w:ascii="Calibri" w:hAnsi="Calibri" w:cs="Calibri"/>
          <w:b/>
          <w:sz w:val="34"/>
        </w:rPr>
      </w:pPr>
    </w:p>
    <w:p>
      <w:pPr>
        <w:pStyle w:val="8"/>
        <w:numPr>
          <w:ilvl w:val="0"/>
          <w:numId w:val="1"/>
        </w:numPr>
        <w:tabs>
          <w:tab w:val="left" w:pos="856"/>
        </w:tabs>
        <w:spacing w:before="0" w:after="0" w:line="240" w:lineRule="auto"/>
        <w:ind w:left="855" w:right="0" w:hanging="286"/>
        <w:jc w:val="left"/>
        <w:rPr>
          <w:rFonts w:hint="default" w:ascii="Calibri" w:hAnsi="Calibri" w:cs="Calibri"/>
          <w:sz w:val="20"/>
        </w:rPr>
      </w:pPr>
      <w:r>
        <w:rPr>
          <w:rFonts w:hint="default" w:ascii="Calibri" w:hAnsi="Calibri" w:cs="Calibri"/>
          <w:color w:val="0D0D0D"/>
          <w:spacing w:val="-4"/>
          <w:sz w:val="20"/>
          <w:lang w:val="en-IN"/>
        </w:rPr>
        <w:t>T</w:t>
      </w:r>
      <w:r>
        <w:rPr>
          <w:rFonts w:hint="default" w:ascii="Calibri" w:hAnsi="Calibri" w:cs="Calibri"/>
          <w:color w:val="0D0D0D"/>
          <w:spacing w:val="-4"/>
          <w:sz w:val="20"/>
        </w:rPr>
        <w:t>ableau</w:t>
      </w:r>
      <w:r>
        <w:rPr>
          <w:rFonts w:hint="default" w:ascii="Calibri" w:hAnsi="Calibri" w:cs="Calibri"/>
          <w:color w:val="0D0D0D"/>
          <w:spacing w:val="-51"/>
          <w:sz w:val="20"/>
        </w:rPr>
        <w:t xml:space="preserve"> </w:t>
      </w:r>
      <w:r>
        <w:rPr>
          <w:rFonts w:hint="default" w:ascii="Calibri" w:hAnsi="Calibri" w:cs="Calibri"/>
          <w:color w:val="0D0D0D"/>
          <w:spacing w:val="-7"/>
          <w:sz w:val="20"/>
        </w:rPr>
        <w:t>Desktop</w:t>
      </w:r>
    </w:p>
    <w:p>
      <w:pPr>
        <w:pStyle w:val="6"/>
        <w:spacing w:before="6"/>
        <w:rPr>
          <w:rFonts w:hint="default" w:ascii="Calibri" w:hAnsi="Calibri" w:cs="Calibri"/>
          <w:sz w:val="19"/>
        </w:rPr>
      </w:pPr>
    </w:p>
    <w:p>
      <w:pPr>
        <w:pStyle w:val="8"/>
        <w:numPr>
          <w:ilvl w:val="0"/>
          <w:numId w:val="1"/>
        </w:numPr>
        <w:tabs>
          <w:tab w:val="left" w:pos="856"/>
        </w:tabs>
        <w:spacing w:before="0" w:after="0" w:line="240" w:lineRule="auto"/>
        <w:ind w:left="855" w:right="0" w:hanging="286"/>
        <w:jc w:val="left"/>
        <w:rPr>
          <w:rFonts w:hint="default" w:ascii="Calibri" w:hAnsi="Calibri" w:cs="Calibri"/>
          <w:sz w:val="20"/>
        </w:rPr>
      </w:pPr>
      <w:r>
        <w:rPr>
          <w:rFonts w:hint="default" w:ascii="Calibri" w:hAnsi="Calibri" w:cs="Calibri"/>
          <w:color w:val="0D0D0D"/>
          <w:spacing w:val="-4"/>
          <w:sz w:val="20"/>
        </w:rPr>
        <w:t>Tableau</w:t>
      </w:r>
      <w:r>
        <w:rPr>
          <w:rFonts w:hint="default" w:ascii="Calibri" w:hAnsi="Calibri" w:cs="Calibri"/>
          <w:color w:val="0D0D0D"/>
          <w:spacing w:val="-48"/>
          <w:sz w:val="20"/>
        </w:rPr>
        <w:t xml:space="preserve"> </w:t>
      </w:r>
      <w:r>
        <w:rPr>
          <w:rFonts w:hint="default" w:ascii="Calibri" w:hAnsi="Calibri" w:cs="Calibri"/>
          <w:color w:val="0D0D0D"/>
          <w:spacing w:val="-7"/>
          <w:sz w:val="20"/>
        </w:rPr>
        <w:t>Server</w:t>
      </w:r>
    </w:p>
    <w:p>
      <w:pPr>
        <w:pStyle w:val="6"/>
        <w:spacing w:before="6"/>
        <w:rPr>
          <w:rFonts w:hint="default" w:ascii="Calibri" w:hAnsi="Calibri" w:cs="Calibri"/>
          <w:sz w:val="19"/>
        </w:rPr>
      </w:pPr>
    </w:p>
    <w:p>
      <w:pPr>
        <w:pStyle w:val="8"/>
        <w:numPr>
          <w:ilvl w:val="0"/>
          <w:numId w:val="1"/>
        </w:numPr>
        <w:tabs>
          <w:tab w:val="left" w:pos="856"/>
        </w:tabs>
        <w:spacing w:before="0" w:after="0" w:line="240" w:lineRule="auto"/>
        <w:ind w:left="855" w:right="0" w:hanging="286"/>
        <w:jc w:val="left"/>
        <w:rPr>
          <w:rFonts w:hint="default" w:ascii="Calibri" w:hAnsi="Calibri" w:cs="Calibri"/>
          <w:sz w:val="20"/>
        </w:rPr>
      </w:pPr>
      <w:r>
        <w:rPr>
          <w:rFonts w:hint="default" w:ascii="Calibri" w:hAnsi="Calibri" w:cs="Calibri"/>
          <w:color w:val="0D0D0D"/>
          <w:spacing w:val="-4"/>
          <w:w w:val="90"/>
          <w:sz w:val="20"/>
        </w:rPr>
        <w:t>Oracle</w:t>
      </w:r>
      <w:r>
        <w:rPr>
          <w:rFonts w:hint="default" w:ascii="Calibri" w:hAnsi="Calibri" w:cs="Calibri"/>
          <w:color w:val="0D0D0D"/>
          <w:spacing w:val="-39"/>
          <w:w w:val="90"/>
          <w:sz w:val="20"/>
        </w:rPr>
        <w:t xml:space="preserve"> </w:t>
      </w:r>
      <w:r>
        <w:rPr>
          <w:rFonts w:hint="default" w:ascii="Calibri" w:hAnsi="Calibri" w:cs="Calibri"/>
          <w:color w:val="0D0D0D"/>
          <w:spacing w:val="-5"/>
          <w:w w:val="90"/>
          <w:sz w:val="20"/>
        </w:rPr>
        <w:t>Data</w:t>
      </w:r>
      <w:r>
        <w:rPr>
          <w:rFonts w:hint="default" w:ascii="Calibri" w:hAnsi="Calibri" w:cs="Calibri"/>
          <w:color w:val="0D0D0D"/>
          <w:spacing w:val="-35"/>
          <w:w w:val="90"/>
          <w:sz w:val="20"/>
        </w:rPr>
        <w:t xml:space="preserve"> </w:t>
      </w:r>
      <w:r>
        <w:rPr>
          <w:rFonts w:hint="default" w:ascii="Calibri" w:hAnsi="Calibri" w:cs="Calibri"/>
          <w:color w:val="0D0D0D"/>
          <w:spacing w:val="-4"/>
          <w:w w:val="90"/>
          <w:sz w:val="20"/>
        </w:rPr>
        <w:t>Integrator</w:t>
      </w:r>
    </w:p>
    <w:p>
      <w:pPr>
        <w:pStyle w:val="6"/>
        <w:spacing w:before="6"/>
        <w:rPr>
          <w:rFonts w:hint="default" w:ascii="Calibri" w:hAnsi="Calibri" w:cs="Calibri"/>
          <w:sz w:val="19"/>
        </w:rPr>
      </w:pPr>
    </w:p>
    <w:p>
      <w:pPr>
        <w:pStyle w:val="8"/>
        <w:numPr>
          <w:ilvl w:val="0"/>
          <w:numId w:val="1"/>
        </w:numPr>
        <w:tabs>
          <w:tab w:val="left" w:pos="856"/>
        </w:tabs>
        <w:spacing w:before="0" w:after="0" w:line="240" w:lineRule="auto"/>
        <w:ind w:left="855" w:right="0" w:hanging="286"/>
        <w:jc w:val="left"/>
        <w:rPr>
          <w:rFonts w:hint="default" w:ascii="Calibri" w:hAnsi="Calibri" w:cs="Calibri"/>
          <w:sz w:val="20"/>
        </w:rPr>
      </w:pPr>
      <w:r>
        <w:rPr>
          <w:rFonts w:hint="default" w:ascii="Calibri" w:hAnsi="Calibri" w:cs="Calibri"/>
          <w:color w:val="0D0D0D"/>
          <w:spacing w:val="-6"/>
          <w:sz w:val="20"/>
        </w:rPr>
        <w:t>ETL</w:t>
      </w:r>
      <w:r>
        <w:rPr>
          <w:rFonts w:hint="default" w:ascii="Calibri" w:hAnsi="Calibri" w:cs="Calibri"/>
          <w:color w:val="0D0D0D"/>
          <w:spacing w:val="-47"/>
          <w:sz w:val="20"/>
        </w:rPr>
        <w:t xml:space="preserve"> </w:t>
      </w:r>
      <w:r>
        <w:rPr>
          <w:rFonts w:hint="default" w:ascii="Calibri" w:hAnsi="Calibri" w:cs="Calibri"/>
          <w:color w:val="0D0D0D"/>
          <w:spacing w:val="-47"/>
          <w:sz w:val="20"/>
          <w:lang w:val="en-IN"/>
        </w:rPr>
        <w:t xml:space="preserve">  </w:t>
      </w:r>
      <w:r>
        <w:rPr>
          <w:rFonts w:hint="default" w:ascii="Calibri" w:hAnsi="Calibri" w:cs="Calibri"/>
          <w:color w:val="0D0D0D"/>
          <w:spacing w:val="-7"/>
          <w:sz w:val="20"/>
        </w:rPr>
        <w:t>frameworks</w:t>
      </w:r>
    </w:p>
    <w:p>
      <w:pPr>
        <w:pStyle w:val="6"/>
        <w:spacing w:before="6"/>
        <w:rPr>
          <w:rFonts w:hint="default" w:ascii="Calibri" w:hAnsi="Calibri" w:cs="Calibri"/>
          <w:sz w:val="19"/>
        </w:rPr>
      </w:pPr>
    </w:p>
    <w:p>
      <w:pPr>
        <w:pStyle w:val="8"/>
        <w:numPr>
          <w:ilvl w:val="0"/>
          <w:numId w:val="1"/>
        </w:numPr>
        <w:tabs>
          <w:tab w:val="left" w:pos="856"/>
        </w:tabs>
        <w:spacing w:before="0" w:after="0" w:line="240" w:lineRule="auto"/>
        <w:ind w:left="855" w:right="0" w:hanging="286"/>
        <w:jc w:val="left"/>
        <w:rPr>
          <w:rFonts w:hint="default" w:ascii="Calibri" w:hAnsi="Calibri" w:cs="Calibri"/>
          <w:sz w:val="20"/>
        </w:rPr>
      </w:pPr>
      <w:r>
        <w:rPr>
          <w:rFonts w:hint="default" w:ascii="Calibri" w:hAnsi="Calibri" w:cs="Calibri"/>
          <w:color w:val="0D0D0D"/>
          <w:spacing w:val="-7"/>
          <w:sz w:val="20"/>
        </w:rPr>
        <w:t>SQL</w:t>
      </w:r>
    </w:p>
    <w:p>
      <w:pPr>
        <w:pStyle w:val="6"/>
        <w:spacing w:before="6"/>
        <w:rPr>
          <w:rFonts w:hint="default" w:ascii="Calibri" w:hAnsi="Calibri" w:cs="Calibri"/>
          <w:sz w:val="19"/>
        </w:rPr>
      </w:pPr>
    </w:p>
    <w:p>
      <w:pPr>
        <w:pStyle w:val="8"/>
        <w:numPr>
          <w:ilvl w:val="0"/>
          <w:numId w:val="1"/>
        </w:numPr>
        <w:tabs>
          <w:tab w:val="left" w:pos="856"/>
        </w:tabs>
        <w:spacing w:before="0" w:after="0" w:line="240" w:lineRule="auto"/>
        <w:ind w:left="855" w:right="0" w:hanging="286"/>
        <w:jc w:val="left"/>
        <w:rPr>
          <w:rFonts w:hint="default" w:ascii="Calibri" w:hAnsi="Calibri" w:cs="Calibri"/>
          <w:sz w:val="20"/>
        </w:rPr>
      </w:pPr>
      <w:r>
        <w:rPr>
          <w:rFonts w:hint="default" w:ascii="Calibri" w:hAnsi="Calibri" w:cs="Calibri"/>
          <w:color w:val="0D0D0D"/>
          <w:spacing w:val="-8"/>
          <w:sz w:val="20"/>
        </w:rPr>
        <w:t>PL/SQL</w:t>
      </w:r>
    </w:p>
    <w:p>
      <w:pPr>
        <w:pStyle w:val="6"/>
        <w:spacing w:before="5"/>
        <w:rPr>
          <w:rFonts w:hint="default" w:ascii="Calibri" w:hAnsi="Calibri" w:cs="Calibri"/>
          <w:sz w:val="27"/>
        </w:rPr>
      </w:pPr>
    </w:p>
    <w:p>
      <w:pPr>
        <w:pStyle w:val="8"/>
        <w:numPr>
          <w:ilvl w:val="0"/>
          <w:numId w:val="1"/>
        </w:numPr>
        <w:tabs>
          <w:tab w:val="left" w:pos="856"/>
        </w:tabs>
        <w:spacing w:before="0" w:after="0" w:line="240" w:lineRule="auto"/>
        <w:ind w:left="855" w:right="0" w:hanging="286"/>
        <w:jc w:val="left"/>
        <w:rPr>
          <w:rFonts w:hint="default" w:ascii="Calibri" w:hAnsi="Calibri" w:cs="Calibri"/>
          <w:sz w:val="20"/>
        </w:rPr>
      </w:pPr>
      <w:r>
        <w:rPr>
          <w:rFonts w:hint="default" w:ascii="Calibri" w:hAnsi="Calibri" w:cs="Calibri"/>
          <w:color w:val="0D0D0D"/>
          <w:spacing w:val="-4"/>
          <w:sz w:val="20"/>
        </w:rPr>
        <w:t>Data</w:t>
      </w:r>
      <w:r>
        <w:rPr>
          <w:rFonts w:hint="default" w:ascii="Calibri" w:hAnsi="Calibri" w:cs="Calibri"/>
          <w:color w:val="0D0D0D"/>
          <w:spacing w:val="-44"/>
          <w:sz w:val="20"/>
        </w:rPr>
        <w:t xml:space="preserve"> </w:t>
      </w:r>
      <w:r>
        <w:rPr>
          <w:rFonts w:hint="default" w:ascii="Calibri" w:hAnsi="Calibri" w:cs="Calibri"/>
          <w:color w:val="0D0D0D"/>
          <w:spacing w:val="-5"/>
          <w:sz w:val="20"/>
        </w:rPr>
        <w:t>Modelling</w:t>
      </w:r>
    </w:p>
    <w:p>
      <w:pPr>
        <w:pStyle w:val="6"/>
        <w:spacing w:before="3"/>
        <w:rPr>
          <w:rFonts w:hint="default" w:ascii="Calibri" w:hAnsi="Calibri" w:cs="Calibri"/>
          <w:sz w:val="27"/>
        </w:rPr>
      </w:pPr>
    </w:p>
    <w:p>
      <w:pPr>
        <w:pStyle w:val="8"/>
        <w:numPr>
          <w:ilvl w:val="0"/>
          <w:numId w:val="1"/>
        </w:numPr>
        <w:tabs>
          <w:tab w:val="left" w:pos="856"/>
        </w:tabs>
        <w:spacing w:before="1" w:after="0" w:line="240" w:lineRule="auto"/>
        <w:ind w:left="855" w:right="0" w:hanging="286"/>
        <w:jc w:val="left"/>
        <w:rPr>
          <w:rFonts w:hint="default" w:ascii="Calibri" w:hAnsi="Calibri" w:cs="Calibri"/>
          <w:sz w:val="20"/>
        </w:rPr>
      </w:pPr>
      <w:r>
        <w:rPr>
          <w:rFonts w:hint="default" w:ascii="Calibri" w:hAnsi="Calibri" w:cs="Calibri"/>
          <w:color w:val="0D0D0D"/>
          <w:spacing w:val="-4"/>
          <w:sz w:val="20"/>
        </w:rPr>
        <w:t>Oracle</w:t>
      </w:r>
    </w:p>
    <w:p>
      <w:pPr>
        <w:pStyle w:val="6"/>
        <w:spacing w:before="6"/>
        <w:rPr>
          <w:rFonts w:hint="default" w:ascii="Calibri" w:hAnsi="Calibri" w:cs="Calibri"/>
          <w:sz w:val="19"/>
        </w:rPr>
      </w:pPr>
    </w:p>
    <w:p>
      <w:pPr>
        <w:pStyle w:val="8"/>
        <w:numPr>
          <w:ilvl w:val="0"/>
          <w:numId w:val="1"/>
        </w:numPr>
        <w:tabs>
          <w:tab w:val="left" w:pos="856"/>
        </w:tabs>
        <w:spacing w:before="0" w:after="0" w:line="240" w:lineRule="auto"/>
        <w:ind w:left="855" w:right="0" w:hanging="286"/>
        <w:jc w:val="left"/>
        <w:rPr>
          <w:rFonts w:hint="default" w:ascii="Calibri" w:hAnsi="Calibri" w:cs="Calibri"/>
          <w:sz w:val="20"/>
        </w:rPr>
      </w:pPr>
      <w:r>
        <w:rPr>
          <w:rFonts w:hint="default" w:ascii="Calibri" w:hAnsi="Calibri" w:cs="Calibri"/>
          <w:color w:val="0D0D0D"/>
          <w:spacing w:val="-7"/>
          <w:sz w:val="20"/>
        </w:rPr>
        <w:t>SQL</w:t>
      </w:r>
      <w:r>
        <w:rPr>
          <w:rFonts w:hint="default" w:ascii="Calibri" w:hAnsi="Calibri" w:cs="Calibri"/>
          <w:color w:val="0D0D0D"/>
          <w:spacing w:val="-48"/>
          <w:sz w:val="20"/>
        </w:rPr>
        <w:t xml:space="preserve"> </w:t>
      </w:r>
      <w:r>
        <w:rPr>
          <w:rFonts w:hint="default" w:ascii="Calibri" w:hAnsi="Calibri" w:cs="Calibri"/>
          <w:color w:val="0D0D0D"/>
          <w:spacing w:val="-6"/>
          <w:sz w:val="20"/>
        </w:rPr>
        <w:t>server</w:t>
      </w:r>
    </w:p>
    <w:p>
      <w:pPr>
        <w:pStyle w:val="6"/>
        <w:spacing w:before="6"/>
        <w:rPr>
          <w:rFonts w:hint="default" w:ascii="Calibri" w:hAnsi="Calibri" w:cs="Calibri"/>
          <w:sz w:val="19"/>
        </w:rPr>
      </w:pPr>
    </w:p>
    <w:p>
      <w:pPr>
        <w:pStyle w:val="8"/>
        <w:numPr>
          <w:ilvl w:val="0"/>
          <w:numId w:val="1"/>
        </w:numPr>
        <w:tabs>
          <w:tab w:val="left" w:pos="856"/>
        </w:tabs>
        <w:spacing w:before="0" w:after="0" w:line="240" w:lineRule="auto"/>
        <w:ind w:left="855" w:right="0" w:hanging="286"/>
        <w:jc w:val="left"/>
        <w:rPr>
          <w:rFonts w:hint="default" w:ascii="Calibri" w:hAnsi="Calibri" w:cs="Calibri"/>
          <w:sz w:val="20"/>
        </w:rPr>
      </w:pPr>
      <w:r>
        <w:rPr>
          <w:rFonts w:hint="default" w:ascii="Calibri" w:hAnsi="Calibri" w:cs="Calibri"/>
          <w:color w:val="0D0D0D"/>
          <w:spacing w:val="-5"/>
          <w:sz w:val="20"/>
        </w:rPr>
        <w:t>Python</w:t>
      </w:r>
      <w:r>
        <w:rPr>
          <w:rFonts w:hint="default" w:ascii="Calibri" w:hAnsi="Calibri" w:cs="Calibri"/>
          <w:color w:val="0D0D0D"/>
          <w:spacing w:val="-44"/>
          <w:sz w:val="20"/>
        </w:rPr>
        <w:t xml:space="preserve"> </w:t>
      </w:r>
      <w:r>
        <w:rPr>
          <w:rFonts w:hint="default" w:ascii="Calibri" w:hAnsi="Calibri" w:cs="Calibri"/>
          <w:color w:val="0D0D0D"/>
          <w:spacing w:val="-6"/>
          <w:sz w:val="20"/>
        </w:rPr>
        <w:t>(Pandas)</w:t>
      </w:r>
    </w:p>
    <w:p>
      <w:pPr>
        <w:pStyle w:val="2"/>
        <w:spacing w:before="275"/>
        <w:ind w:left="435"/>
        <w:rPr>
          <w:rFonts w:hint="default" w:ascii="Calibri" w:hAnsi="Calibri" w:cs="Calibri"/>
        </w:rPr>
      </w:pPr>
      <w:r>
        <w:rPr>
          <w:rFonts w:hint="default" w:ascii="Calibri" w:hAnsi="Calibri" w:cs="Calibri"/>
          <w:b w:val="0"/>
        </w:rPr>
        <w:br w:type="column"/>
      </w:r>
      <w:r>
        <w:rPr>
          <w:rFonts w:hint="default" w:ascii="Calibri" w:hAnsi="Calibri" w:cs="Calibri"/>
        </w:rPr>
        <w:t>PROFESSIONAL EXPERIENCE</w:t>
      </w:r>
    </w:p>
    <w:p>
      <w:pPr>
        <w:pStyle w:val="6"/>
        <w:spacing w:before="1"/>
        <w:rPr>
          <w:rFonts w:hint="default" w:ascii="Calibri" w:hAnsi="Calibri" w:cs="Calibri"/>
          <w:b/>
          <w:sz w:val="5"/>
        </w:rPr>
      </w:pPr>
    </w:p>
    <w:p>
      <w:pPr>
        <w:pStyle w:val="6"/>
        <w:spacing w:line="100" w:lineRule="exact"/>
        <w:ind w:left="428"/>
        <w:rPr>
          <w:rFonts w:hint="default" w:ascii="Calibri" w:hAnsi="Calibri" w:cs="Calibri"/>
          <w:sz w:val="10"/>
        </w:rPr>
      </w:pPr>
      <w:r>
        <w:rPr>
          <w:rFonts w:hint="default" w:ascii="Calibri" w:hAnsi="Calibri" w:cs="Calibri"/>
          <w:position w:val="-1"/>
          <w:sz w:val="10"/>
        </w:rPr>
        <mc:AlternateContent>
          <mc:Choice Requires="wpg">
            <w:drawing>
              <wp:inline distT="0" distB="0" distL="114300" distR="114300">
                <wp:extent cx="4873625" cy="63500"/>
                <wp:effectExtent l="0" t="0" r="0" b="0"/>
                <wp:docPr id="3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3625" cy="63500"/>
                          <a:chOff x="0" y="0"/>
                          <a:chExt cx="7675" cy="100"/>
                        </a:xfrm>
                      </wpg:grpSpPr>
                      <wps:wsp>
                        <wps:cNvPr id="2" name="Lines 8"/>
                        <wps:cNvCnPr/>
                        <wps:spPr>
                          <a:xfrm flipV="1">
                            <a:off x="20" y="20"/>
                            <a:ext cx="7635" cy="6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307E7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26" o:spt="203" style="height:5pt;width:383.75pt;" coordsize="7675,100" o:gfxdata="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41k0F9UAAAAEAQAADwAAAAAAAAABACAA&#10;AAAiAAAAZHJzL2Rvd25yZXYueG1sUEsBAhQAFAAAAAgAh07iQIji1JpJAgAADAUAAA4AAAAAAAAA&#10;AQAgAAAAJAEAAGRycy9lMm9Eb2MueG1sUEsFBgAAAAAGAAYAWQEAAN8FAAAAAA==&#10;">
                <o:lock v:ext="edit" aspectratio="f"/>
                <v:line id="Lines 8" o:spid="_x0000_s1026" o:spt="20" style="position:absolute;left:20;top:20;flip:y;height:60;width:7635;" filled="f" stroked="t" coordsize="21600,21600" o:gfxdata="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DHw+ugAAANo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307E7E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pStyle w:val="6"/>
        <w:spacing w:before="4"/>
        <w:rPr>
          <w:rFonts w:hint="default" w:ascii="Calibri" w:hAnsi="Calibri" w:cs="Calibri"/>
          <w:sz w:val="30"/>
        </w:rPr>
      </w:pPr>
    </w:p>
    <w:p>
      <w:pPr>
        <w:spacing w:before="0"/>
        <w:ind w:left="435" w:right="0" w:firstLine="0"/>
        <w:jc w:val="left"/>
        <w:rPr>
          <w:rFonts w:hint="default" w:ascii="Calibri" w:hAnsi="Calibri" w:cs="Calibri"/>
          <w:b/>
          <w:sz w:val="20"/>
          <w:lang w:val="en-IN"/>
        </w:rPr>
      </w:pPr>
      <w:r>
        <w:rPr>
          <w:rFonts w:hint="default" w:ascii="Calibri" w:hAnsi="Calibri" w:cs="Calibri"/>
          <w:b/>
          <w:sz w:val="20"/>
          <w:lang w:val="en-IN"/>
        </w:rPr>
        <w:t>BI Analyst /Tableau Developer – Abits Solutions | LONDON, UK</w:t>
      </w:r>
    </w:p>
    <w:p>
      <w:pPr>
        <w:spacing w:before="59"/>
        <w:ind w:left="435" w:right="0" w:firstLine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color w:val="0D0D0D"/>
          <w:sz w:val="22"/>
          <w:szCs w:val="22"/>
          <w:lang w:val="en-IN"/>
        </w:rPr>
        <w:t>February</w:t>
      </w:r>
      <w:r>
        <w:rPr>
          <w:rFonts w:hint="default" w:ascii="Calibri" w:hAnsi="Calibri" w:cs="Calibri"/>
          <w:color w:val="0D0D0D"/>
          <w:sz w:val="22"/>
          <w:szCs w:val="22"/>
        </w:rPr>
        <w:t xml:space="preserve"> 202</w:t>
      </w:r>
      <w:r>
        <w:rPr>
          <w:rFonts w:hint="default" w:ascii="Calibri" w:hAnsi="Calibri" w:cs="Calibri"/>
          <w:color w:val="0D0D0D"/>
          <w:sz w:val="22"/>
          <w:szCs w:val="22"/>
          <w:lang w:val="en-IN"/>
        </w:rPr>
        <w:t>3</w:t>
      </w:r>
      <w:r>
        <w:rPr>
          <w:rFonts w:hint="default" w:ascii="Calibri" w:hAnsi="Calibri" w:cs="Calibri"/>
          <w:color w:val="0D0D0D"/>
          <w:sz w:val="22"/>
          <w:szCs w:val="22"/>
        </w:rPr>
        <w:t xml:space="preserve"> – Current</w:t>
      </w:r>
    </w:p>
    <w:p>
      <w:pPr>
        <w:pStyle w:val="6"/>
        <w:spacing w:before="11"/>
        <w:rPr>
          <w:rFonts w:hint="default" w:ascii="Calibri" w:hAnsi="Calibri" w:cs="Calibri"/>
          <w:sz w:val="27"/>
        </w:rPr>
      </w:pPr>
    </w:p>
    <w:p>
      <w:pPr>
        <w:pStyle w:val="8"/>
        <w:numPr>
          <w:ilvl w:val="0"/>
          <w:numId w:val="2"/>
        </w:numPr>
        <w:tabs>
          <w:tab w:val="left" w:pos="924"/>
          <w:tab w:val="left" w:pos="925"/>
        </w:tabs>
        <w:spacing w:before="0" w:after="0" w:line="256" w:lineRule="auto"/>
        <w:ind w:left="925" w:right="685" w:hanging="49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Designed, developed, tested, and maintained Tableau functional report based on user requirement.</w:t>
      </w:r>
    </w:p>
    <w:p>
      <w:pPr>
        <w:pStyle w:val="8"/>
        <w:numPr>
          <w:ilvl w:val="0"/>
          <w:numId w:val="2"/>
        </w:numPr>
        <w:tabs>
          <w:tab w:val="left" w:pos="924"/>
          <w:tab w:val="left" w:pos="925"/>
        </w:tabs>
        <w:spacing w:before="0" w:after="0" w:line="256" w:lineRule="auto"/>
        <w:ind w:left="925" w:right="685" w:hanging="49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Mastered the ability to design and deploy rich graphical visualization with Drill Down and Drop-Down menu option and parameters using Tableau.</w:t>
      </w:r>
    </w:p>
    <w:p>
      <w:pPr>
        <w:pStyle w:val="8"/>
        <w:numPr>
          <w:ilvl w:val="0"/>
          <w:numId w:val="2"/>
        </w:numPr>
        <w:tabs>
          <w:tab w:val="left" w:pos="924"/>
          <w:tab w:val="left" w:pos="925"/>
        </w:tabs>
        <w:spacing w:before="0" w:after="0" w:line="256" w:lineRule="auto"/>
        <w:ind w:left="925" w:right="685" w:hanging="49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Involved in Analysing the BI needs, interpreting business requirements.</w:t>
      </w:r>
    </w:p>
    <w:p>
      <w:pPr>
        <w:pStyle w:val="8"/>
        <w:numPr>
          <w:ilvl w:val="0"/>
          <w:numId w:val="2"/>
        </w:numPr>
        <w:tabs>
          <w:tab w:val="left" w:pos="924"/>
          <w:tab w:val="left" w:pos="925"/>
        </w:tabs>
        <w:spacing w:before="0" w:after="0" w:line="256" w:lineRule="auto"/>
        <w:ind w:left="925" w:right="685" w:hanging="49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Involved in creating database objects like tables, views procedures using SQL server to provide definition, structure and to main data efficiency.</w:t>
      </w:r>
    </w:p>
    <w:p>
      <w:pPr>
        <w:pStyle w:val="8"/>
        <w:numPr>
          <w:ilvl w:val="0"/>
          <w:numId w:val="2"/>
        </w:numPr>
        <w:tabs>
          <w:tab w:val="left" w:pos="924"/>
          <w:tab w:val="left" w:pos="925"/>
        </w:tabs>
        <w:spacing w:before="0" w:after="0" w:line="256" w:lineRule="auto"/>
        <w:ind w:left="925" w:right="685" w:hanging="49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Converted existing ZAP reports to tableau dashboards.</w:t>
      </w:r>
    </w:p>
    <w:p>
      <w:pPr>
        <w:pStyle w:val="8"/>
        <w:numPr>
          <w:ilvl w:val="0"/>
          <w:numId w:val="2"/>
        </w:numPr>
        <w:tabs>
          <w:tab w:val="left" w:pos="924"/>
          <w:tab w:val="left" w:pos="925"/>
        </w:tabs>
        <w:spacing w:before="0" w:after="0" w:line="256" w:lineRule="auto"/>
        <w:ind w:left="925" w:right="685" w:hanging="49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 xml:space="preserve">Built dashboards using techniques for guided </w:t>
      </w:r>
      <w:r>
        <w:rPr>
          <w:rFonts w:hint="default" w:ascii="Calibri" w:hAnsi="Calibri" w:cs="Calibri"/>
          <w:sz w:val="22"/>
          <w:lang w:val="en-IN"/>
        </w:rPr>
        <w:t>analytic</w:t>
      </w:r>
      <w:r>
        <w:rPr>
          <w:rFonts w:hint="default" w:ascii="Calibri" w:hAnsi="Calibri" w:cs="Calibri"/>
          <w:sz w:val="22"/>
        </w:rPr>
        <w:t>, interactive dashboard design and visual best practices.</w:t>
      </w:r>
    </w:p>
    <w:p>
      <w:pPr>
        <w:pStyle w:val="8"/>
        <w:numPr>
          <w:ilvl w:val="0"/>
          <w:numId w:val="2"/>
        </w:numPr>
        <w:tabs>
          <w:tab w:val="left" w:pos="924"/>
          <w:tab w:val="left" w:pos="925"/>
        </w:tabs>
        <w:spacing w:before="0" w:after="0" w:line="256" w:lineRule="auto"/>
        <w:ind w:left="925" w:right="685" w:hanging="49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Created different KPI using calculated key figures and parameters.</w:t>
      </w:r>
    </w:p>
    <w:p>
      <w:pPr>
        <w:pStyle w:val="8"/>
        <w:numPr>
          <w:ilvl w:val="0"/>
          <w:numId w:val="2"/>
        </w:numPr>
        <w:tabs>
          <w:tab w:val="left" w:pos="924"/>
          <w:tab w:val="left" w:pos="925"/>
        </w:tabs>
        <w:spacing w:before="0" w:after="0" w:line="256" w:lineRule="auto"/>
        <w:ind w:left="925" w:right="685" w:hanging="49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Involved in trouble shooting of performance issues which were associated with Tableau reports.</w:t>
      </w:r>
    </w:p>
    <w:p>
      <w:pPr>
        <w:pStyle w:val="8"/>
        <w:numPr>
          <w:ilvl w:val="0"/>
          <w:numId w:val="2"/>
        </w:numPr>
        <w:tabs>
          <w:tab w:val="left" w:pos="924"/>
          <w:tab w:val="left" w:pos="925"/>
        </w:tabs>
        <w:spacing w:before="0" w:after="0" w:line="256" w:lineRule="auto"/>
        <w:ind w:left="925" w:right="685" w:hanging="49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Utilized Tableau server to publish and share the reports with business users.</w:t>
      </w:r>
    </w:p>
    <w:p>
      <w:pPr>
        <w:pStyle w:val="8"/>
        <w:numPr>
          <w:ilvl w:val="0"/>
          <w:numId w:val="2"/>
        </w:numPr>
        <w:tabs>
          <w:tab w:val="left" w:pos="924"/>
          <w:tab w:val="left" w:pos="925"/>
        </w:tabs>
        <w:spacing w:before="0" w:after="0" w:line="256" w:lineRule="auto"/>
        <w:ind w:left="925" w:right="685" w:hanging="49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Implemented data blending to blend related data from different data sources.</w:t>
      </w:r>
    </w:p>
    <w:p>
      <w:pPr>
        <w:pStyle w:val="8"/>
        <w:numPr>
          <w:ilvl w:val="0"/>
          <w:numId w:val="2"/>
        </w:numPr>
        <w:tabs>
          <w:tab w:val="left" w:pos="924"/>
          <w:tab w:val="left" w:pos="925"/>
        </w:tabs>
        <w:spacing w:before="0" w:after="0" w:line="256" w:lineRule="auto"/>
        <w:ind w:left="925" w:right="685" w:hanging="49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Defined best practices for tableau report development.</w:t>
      </w:r>
    </w:p>
    <w:p>
      <w:pPr>
        <w:pStyle w:val="8"/>
        <w:numPr>
          <w:ilvl w:val="0"/>
          <w:numId w:val="2"/>
        </w:numPr>
        <w:tabs>
          <w:tab w:val="left" w:pos="924"/>
          <w:tab w:val="left" w:pos="925"/>
        </w:tabs>
        <w:spacing w:before="0" w:after="0" w:line="256" w:lineRule="auto"/>
        <w:ind w:left="925" w:right="685" w:hanging="49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 xml:space="preserve">Involved in administration tasks such as Setting permissions, managing </w:t>
      </w:r>
      <w:r>
        <w:rPr>
          <w:rFonts w:hint="default" w:ascii="Calibri" w:hAnsi="Calibri" w:cs="Calibri"/>
          <w:sz w:val="22"/>
          <w:lang w:val="en-IN"/>
        </w:rPr>
        <w:t>ownership</w:t>
      </w:r>
      <w:r>
        <w:rPr>
          <w:rFonts w:hint="default" w:ascii="Calibri" w:hAnsi="Calibri" w:cs="Calibri"/>
          <w:sz w:val="22"/>
        </w:rPr>
        <w:t xml:space="preserve"> and providing access to the users and adding them to the specific group.</w:t>
      </w:r>
    </w:p>
    <w:p>
      <w:pPr>
        <w:pStyle w:val="8"/>
        <w:numPr>
          <w:ilvl w:val="0"/>
          <w:numId w:val="2"/>
        </w:numPr>
        <w:tabs>
          <w:tab w:val="left" w:pos="924"/>
          <w:tab w:val="left" w:pos="925"/>
        </w:tabs>
        <w:spacing w:before="0" w:after="0" w:line="256" w:lineRule="auto"/>
        <w:ind w:left="925" w:right="685" w:hanging="49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Produced attractive visuals/dashboards to convey the story</w:t>
      </w:r>
      <w:r>
        <w:rPr>
          <w:rFonts w:hint="default" w:ascii="Calibri" w:hAnsi="Calibri" w:cs="Calibri"/>
          <w:sz w:val="22"/>
          <w:lang w:val="en-IN"/>
        </w:rPr>
        <w:t xml:space="preserve"> </w:t>
      </w:r>
      <w:r>
        <w:rPr>
          <w:rFonts w:hint="default" w:ascii="Calibri" w:hAnsi="Calibri" w:cs="Calibri"/>
          <w:sz w:val="22"/>
        </w:rPr>
        <w:t xml:space="preserve"> inside the data.</w:t>
      </w:r>
    </w:p>
    <w:p>
      <w:pPr>
        <w:spacing w:before="0"/>
        <w:ind w:left="435" w:right="0" w:firstLine="0"/>
        <w:jc w:val="left"/>
        <w:rPr>
          <w:rFonts w:hint="default" w:ascii="Calibri" w:hAnsi="Calibri" w:cs="Calibri"/>
          <w:b/>
          <w:sz w:val="20"/>
          <w:lang w:val="en-IN"/>
        </w:rPr>
      </w:pPr>
    </w:p>
    <w:p>
      <w:pPr>
        <w:spacing w:before="0"/>
        <w:ind w:left="435" w:right="0" w:firstLine="0"/>
        <w:jc w:val="left"/>
        <w:rPr>
          <w:rFonts w:hint="default" w:ascii="Calibri" w:hAnsi="Calibri" w:cs="Calibri"/>
          <w:b/>
          <w:sz w:val="20"/>
        </w:rPr>
      </w:pPr>
      <w:r>
        <w:rPr>
          <w:rFonts w:hint="default" w:ascii="Calibri" w:hAnsi="Calibri" w:cs="Calibri"/>
          <w:b/>
          <w:sz w:val="20"/>
          <w:lang w:val="en-IN"/>
        </w:rPr>
        <w:t>Senior Associate - Cognizant</w:t>
      </w:r>
      <w:r>
        <w:rPr>
          <w:rFonts w:hint="default" w:ascii="Calibri" w:hAnsi="Calibri" w:cs="Calibri"/>
          <w:b/>
          <w:sz w:val="20"/>
        </w:rPr>
        <w:t xml:space="preserve"> | CHENNAI, INDIA</w:t>
      </w:r>
    </w:p>
    <w:p>
      <w:pPr>
        <w:spacing w:before="60"/>
        <w:ind w:left="435" w:right="0" w:firstLine="0"/>
        <w:jc w:val="left"/>
        <w:rPr>
          <w:rFonts w:hint="default" w:ascii="Calibri" w:hAnsi="Calibri" w:cs="Calibri"/>
          <w:sz w:val="20"/>
          <w:lang w:val="en-IN"/>
        </w:rPr>
      </w:pPr>
      <w:r>
        <w:rPr>
          <w:rFonts w:hint="default" w:ascii="Calibri" w:hAnsi="Calibri" w:cs="Calibri"/>
          <w:color w:val="0D0D0D"/>
          <w:sz w:val="20"/>
          <w:lang w:val="en-IN"/>
        </w:rPr>
        <w:t>March</w:t>
      </w:r>
      <w:r>
        <w:rPr>
          <w:rFonts w:hint="default" w:ascii="Calibri" w:hAnsi="Calibri" w:cs="Calibri"/>
          <w:color w:val="0D0D0D"/>
          <w:sz w:val="20"/>
        </w:rPr>
        <w:t xml:space="preserve"> 20</w:t>
      </w:r>
      <w:r>
        <w:rPr>
          <w:rFonts w:hint="default" w:ascii="Calibri" w:hAnsi="Calibri" w:cs="Calibri"/>
          <w:color w:val="0D0D0D"/>
          <w:sz w:val="20"/>
          <w:lang w:val="en-IN"/>
        </w:rPr>
        <w:t>20</w:t>
      </w:r>
      <w:r>
        <w:rPr>
          <w:rFonts w:hint="default" w:ascii="Calibri" w:hAnsi="Calibri" w:cs="Calibri"/>
          <w:color w:val="0D0D0D"/>
          <w:sz w:val="20"/>
        </w:rPr>
        <w:t xml:space="preserve"> – </w:t>
      </w:r>
      <w:r>
        <w:rPr>
          <w:rFonts w:hint="default" w:ascii="Calibri" w:hAnsi="Calibri" w:cs="Calibri"/>
          <w:color w:val="0D0D0D"/>
          <w:sz w:val="20"/>
          <w:lang w:val="en-IN"/>
        </w:rPr>
        <w:t>March</w:t>
      </w:r>
      <w:r>
        <w:rPr>
          <w:rFonts w:hint="default" w:ascii="Calibri" w:hAnsi="Calibri" w:cs="Calibri"/>
          <w:color w:val="0D0D0D"/>
          <w:sz w:val="20"/>
        </w:rPr>
        <w:t xml:space="preserve"> 202</w:t>
      </w:r>
      <w:r>
        <w:rPr>
          <w:rFonts w:hint="default" w:ascii="Calibri" w:hAnsi="Calibri" w:cs="Calibri"/>
          <w:color w:val="0D0D0D"/>
          <w:sz w:val="20"/>
          <w:lang w:val="en-IN"/>
        </w:rPr>
        <w:t>2</w:t>
      </w:r>
    </w:p>
    <w:p>
      <w:pPr>
        <w:pStyle w:val="6"/>
        <w:spacing w:before="3"/>
        <w:rPr>
          <w:rFonts w:hint="default" w:ascii="Calibri" w:hAnsi="Calibri" w:cs="Calibri"/>
          <w:sz w:val="20"/>
        </w:rPr>
      </w:pPr>
    </w:p>
    <w:p>
      <w:pPr>
        <w:pStyle w:val="8"/>
        <w:numPr>
          <w:ilvl w:val="0"/>
          <w:numId w:val="2"/>
        </w:numPr>
        <w:tabs>
          <w:tab w:val="left" w:pos="924"/>
          <w:tab w:val="left" w:pos="925"/>
        </w:tabs>
        <w:spacing w:before="0" w:after="0" w:line="256" w:lineRule="auto"/>
        <w:ind w:left="925" w:right="678" w:hanging="49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 xml:space="preserve">Worked </w:t>
      </w:r>
      <w:r>
        <w:rPr>
          <w:rFonts w:hint="default" w:ascii="Calibri" w:hAnsi="Calibri" w:cs="Calibri"/>
          <w:sz w:val="22"/>
          <w:lang w:val="en-IN"/>
        </w:rPr>
        <w:t xml:space="preserve"> </w:t>
      </w:r>
      <w:r>
        <w:rPr>
          <w:rFonts w:hint="default" w:ascii="Calibri" w:hAnsi="Calibri" w:cs="Calibri"/>
          <w:sz w:val="22"/>
        </w:rPr>
        <w:t>closely</w:t>
      </w:r>
      <w:r>
        <w:rPr>
          <w:rFonts w:hint="default" w:ascii="Calibri" w:hAnsi="Calibri" w:cs="Calibri"/>
          <w:sz w:val="22"/>
          <w:lang w:val="en-IN"/>
        </w:rPr>
        <w:t xml:space="preserve"> </w:t>
      </w:r>
      <w:r>
        <w:rPr>
          <w:rFonts w:hint="default" w:ascii="Calibri" w:hAnsi="Calibri" w:cs="Calibri"/>
          <w:sz w:val="22"/>
        </w:rPr>
        <w:t xml:space="preserve"> with</w:t>
      </w:r>
      <w:r>
        <w:rPr>
          <w:rFonts w:hint="default" w:ascii="Calibri" w:hAnsi="Calibri" w:cs="Calibri"/>
          <w:sz w:val="22"/>
          <w:lang w:val="en-IN"/>
        </w:rPr>
        <w:t xml:space="preserve"> </w:t>
      </w:r>
      <w:r>
        <w:rPr>
          <w:rFonts w:hint="default" w:ascii="Calibri" w:hAnsi="Calibri" w:cs="Calibri"/>
          <w:sz w:val="22"/>
        </w:rPr>
        <w:t xml:space="preserve"> Business </w:t>
      </w:r>
      <w:r>
        <w:rPr>
          <w:rFonts w:hint="default" w:ascii="Calibri" w:hAnsi="Calibri" w:cs="Calibri"/>
          <w:sz w:val="22"/>
          <w:lang w:val="en-IN"/>
        </w:rPr>
        <w:t xml:space="preserve"> </w:t>
      </w:r>
      <w:r>
        <w:rPr>
          <w:rFonts w:hint="default" w:ascii="Calibri" w:hAnsi="Calibri" w:cs="Calibri"/>
          <w:sz w:val="22"/>
        </w:rPr>
        <w:t xml:space="preserve">users. </w:t>
      </w:r>
      <w:r>
        <w:rPr>
          <w:rFonts w:hint="default" w:ascii="Calibri" w:hAnsi="Calibri" w:cs="Calibri"/>
          <w:sz w:val="22"/>
          <w:lang w:val="en-IN"/>
        </w:rPr>
        <w:t xml:space="preserve"> </w:t>
      </w:r>
      <w:r>
        <w:rPr>
          <w:rFonts w:hint="default" w:ascii="Calibri" w:hAnsi="Calibri" w:cs="Calibri"/>
          <w:sz w:val="22"/>
        </w:rPr>
        <w:t xml:space="preserve">Interacted </w:t>
      </w:r>
      <w:r>
        <w:rPr>
          <w:rFonts w:hint="default" w:ascii="Calibri" w:hAnsi="Calibri" w:cs="Calibri"/>
          <w:sz w:val="22"/>
          <w:lang w:val="en-IN"/>
        </w:rPr>
        <w:t xml:space="preserve"> </w:t>
      </w:r>
      <w:r>
        <w:rPr>
          <w:rFonts w:hint="default" w:ascii="Calibri" w:hAnsi="Calibri" w:cs="Calibri"/>
          <w:sz w:val="22"/>
        </w:rPr>
        <w:t>with</w:t>
      </w:r>
      <w:r>
        <w:rPr>
          <w:rFonts w:hint="default" w:ascii="Calibri" w:hAnsi="Calibri" w:cs="Calibri"/>
          <w:sz w:val="22"/>
          <w:lang w:val="en-IN"/>
        </w:rPr>
        <w:t xml:space="preserve"> </w:t>
      </w:r>
      <w:r>
        <w:rPr>
          <w:rFonts w:hint="default" w:ascii="Calibri" w:hAnsi="Calibri" w:cs="Calibri"/>
          <w:sz w:val="22"/>
        </w:rPr>
        <w:t xml:space="preserve"> ETL</w:t>
      </w:r>
      <w:r>
        <w:rPr>
          <w:rFonts w:hint="default" w:ascii="Calibri" w:hAnsi="Calibri" w:cs="Calibri"/>
          <w:sz w:val="22"/>
          <w:lang w:val="en-IN"/>
        </w:rPr>
        <w:t xml:space="preserve"> </w:t>
      </w:r>
      <w:r>
        <w:rPr>
          <w:rFonts w:hint="default" w:ascii="Calibri" w:hAnsi="Calibri" w:cs="Calibri"/>
          <w:sz w:val="22"/>
        </w:rPr>
        <w:t xml:space="preserve"> developers, </w:t>
      </w:r>
      <w:r>
        <w:rPr>
          <w:rFonts w:hint="default" w:ascii="Calibri" w:hAnsi="Calibri" w:cs="Calibri"/>
          <w:sz w:val="22"/>
          <w:lang w:val="en-IN"/>
        </w:rPr>
        <w:t xml:space="preserve"> </w:t>
      </w:r>
      <w:r>
        <w:rPr>
          <w:rFonts w:hint="default" w:ascii="Calibri" w:hAnsi="Calibri" w:cs="Calibri"/>
          <w:sz w:val="22"/>
        </w:rPr>
        <w:t xml:space="preserve">Project Managers, and members </w:t>
      </w:r>
      <w:r>
        <w:rPr>
          <w:rFonts w:hint="default" w:ascii="Calibri" w:hAnsi="Calibri" w:cs="Calibri"/>
          <w:sz w:val="22"/>
          <w:lang w:val="en-IN"/>
        </w:rPr>
        <w:t xml:space="preserve"> </w:t>
      </w:r>
      <w:r>
        <w:rPr>
          <w:rFonts w:hint="default" w:ascii="Calibri" w:hAnsi="Calibri" w:cs="Calibri"/>
          <w:sz w:val="22"/>
        </w:rPr>
        <w:t>of the QA teams.</w:t>
      </w:r>
    </w:p>
    <w:p>
      <w:pPr>
        <w:pStyle w:val="8"/>
        <w:numPr>
          <w:ilvl w:val="0"/>
          <w:numId w:val="2"/>
        </w:numPr>
        <w:tabs>
          <w:tab w:val="left" w:pos="924"/>
          <w:tab w:val="left" w:pos="925"/>
        </w:tabs>
        <w:spacing w:before="0" w:after="0" w:line="256" w:lineRule="auto"/>
        <w:ind w:left="925" w:right="678" w:hanging="49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Created different KPI using calculated key figures and parameters.</w:t>
      </w:r>
    </w:p>
    <w:p>
      <w:pPr>
        <w:pStyle w:val="8"/>
        <w:numPr>
          <w:ilvl w:val="0"/>
          <w:numId w:val="2"/>
        </w:numPr>
        <w:tabs>
          <w:tab w:val="left" w:pos="924"/>
          <w:tab w:val="left" w:pos="925"/>
        </w:tabs>
        <w:spacing w:before="0" w:after="0" w:line="256" w:lineRule="auto"/>
        <w:ind w:left="925" w:right="678" w:hanging="49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Distributed Tableau reports using techniques like Packaged workbooks, PDF to different user community.</w:t>
      </w:r>
    </w:p>
    <w:p>
      <w:pPr>
        <w:pStyle w:val="8"/>
        <w:numPr>
          <w:ilvl w:val="0"/>
          <w:numId w:val="2"/>
        </w:numPr>
        <w:tabs>
          <w:tab w:val="left" w:pos="924"/>
          <w:tab w:val="left" w:pos="925"/>
        </w:tabs>
        <w:spacing w:before="0" w:after="0" w:line="252" w:lineRule="auto"/>
        <w:ind w:left="925" w:right="681" w:hanging="495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 xml:space="preserve">Involved building Groups, hierarchies, sets </w:t>
      </w:r>
      <w:r>
        <w:rPr>
          <w:rFonts w:hint="default" w:ascii="Calibri" w:hAnsi="Calibri" w:cs="Calibri"/>
          <w:spacing w:val="-4"/>
          <w:sz w:val="22"/>
        </w:rPr>
        <w:t xml:space="preserve">to </w:t>
      </w:r>
      <w:r>
        <w:rPr>
          <w:rFonts w:hint="default" w:ascii="Calibri" w:hAnsi="Calibri" w:cs="Calibri"/>
          <w:sz w:val="22"/>
        </w:rPr>
        <w:t>create detail level summary reports</w:t>
      </w:r>
      <w:r>
        <w:rPr>
          <w:rFonts w:hint="default" w:ascii="Calibri" w:hAnsi="Calibri" w:cs="Calibri"/>
          <w:spacing w:val="-19"/>
          <w:sz w:val="22"/>
        </w:rPr>
        <w:t xml:space="preserve"> </w:t>
      </w:r>
      <w:r>
        <w:rPr>
          <w:rFonts w:hint="default" w:ascii="Calibri" w:hAnsi="Calibri" w:cs="Calibri"/>
          <w:sz w:val="22"/>
        </w:rPr>
        <w:t>and</w:t>
      </w:r>
      <w:r>
        <w:rPr>
          <w:rFonts w:hint="default" w:ascii="Calibri" w:hAnsi="Calibri" w:cs="Calibri"/>
          <w:spacing w:val="-18"/>
          <w:sz w:val="22"/>
        </w:rPr>
        <w:t xml:space="preserve"> </w:t>
      </w:r>
      <w:r>
        <w:rPr>
          <w:rFonts w:hint="default" w:ascii="Calibri" w:hAnsi="Calibri" w:cs="Calibri"/>
          <w:sz w:val="22"/>
        </w:rPr>
        <w:t>Dashboard</w:t>
      </w:r>
      <w:r>
        <w:rPr>
          <w:rFonts w:hint="default" w:ascii="Calibri" w:hAnsi="Calibri" w:cs="Calibri"/>
          <w:spacing w:val="-18"/>
          <w:sz w:val="22"/>
        </w:rPr>
        <w:t xml:space="preserve"> </w:t>
      </w:r>
      <w:r>
        <w:rPr>
          <w:rFonts w:hint="default" w:ascii="Calibri" w:hAnsi="Calibri" w:cs="Calibri"/>
          <w:sz w:val="22"/>
        </w:rPr>
        <w:t>using</w:t>
      </w:r>
      <w:r>
        <w:rPr>
          <w:rFonts w:hint="default" w:ascii="Calibri" w:hAnsi="Calibri" w:cs="Calibri"/>
          <w:spacing w:val="-20"/>
          <w:sz w:val="22"/>
        </w:rPr>
        <w:t xml:space="preserve"> </w:t>
      </w:r>
      <w:r>
        <w:rPr>
          <w:rFonts w:hint="default" w:ascii="Calibri" w:hAnsi="Calibri" w:cs="Calibri"/>
          <w:sz w:val="22"/>
        </w:rPr>
        <w:t>KPI's.</w:t>
      </w:r>
    </w:p>
    <w:p>
      <w:pPr>
        <w:spacing w:after="0" w:line="252" w:lineRule="auto"/>
        <w:jc w:val="left"/>
        <w:rPr>
          <w:rFonts w:hint="default" w:ascii="Calibri" w:hAnsi="Calibri" w:cs="Calibri"/>
          <w:sz w:val="22"/>
        </w:rPr>
        <w:sectPr>
          <w:type w:val="continuous"/>
          <w:pgSz w:w="11910" w:h="16840"/>
          <w:pgMar w:top="20" w:right="0" w:bottom="280" w:left="0" w:header="720" w:footer="720" w:gutter="0"/>
          <w:cols w:equalWidth="0" w:num="2">
            <w:col w:w="2787" w:space="349"/>
            <w:col w:w="8774"/>
          </w:cols>
        </w:sectPr>
      </w:pPr>
    </w:p>
    <w:p>
      <w:pPr>
        <w:pStyle w:val="2"/>
        <w:spacing w:before="21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249555</wp:posOffset>
                </wp:positionH>
                <wp:positionV relativeFrom="paragraph">
                  <wp:posOffset>413385</wp:posOffset>
                </wp:positionV>
                <wp:extent cx="1783080" cy="0"/>
                <wp:effectExtent l="0" t="0" r="0" b="0"/>
                <wp:wrapTopAndBottom/>
                <wp:docPr id="8" name="Lin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3080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5AA8A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9" o:spid="_x0000_s1026" o:spt="20" style="position:absolute;left:0pt;margin-left:19.65pt;margin-top:32.55pt;height:0pt;width:140.4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k4MQPWAAAACAEAAA8A&#10;AAAAAAAAAQAgAAAAIgAAAGRycy9kb3ducmV2LnhtbFBLAQIUABQAAAAIAIdO4kCPX4rL4AEAANsD&#10;AAAOAAAAAAAAAAEAIAAAACUBAABkcnMvZTJvRG9jLnhtbFBLBQYAAAAABgAGAFkBAAB3BQAAAAA=&#10;">
                <v:fill on="f" focussize="0,0"/>
                <v:stroke weight="2pt" color="#5AA8A6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default" w:ascii="Calibri" w:hAnsi="Calibri" w:cs="Calibri"/>
        </w:rPr>
        <w:t>EDUCATION</w:t>
      </w:r>
    </w:p>
    <w:p>
      <w:pPr>
        <w:pStyle w:val="6"/>
        <w:spacing w:before="1"/>
        <w:rPr>
          <w:rFonts w:hint="default" w:ascii="Calibri" w:hAnsi="Calibri" w:cs="Calibri"/>
          <w:b/>
          <w:sz w:val="32"/>
        </w:rPr>
      </w:pPr>
    </w:p>
    <w:p>
      <w:pPr>
        <w:pStyle w:val="8"/>
        <w:numPr>
          <w:ilvl w:val="1"/>
          <w:numId w:val="2"/>
        </w:numPr>
        <w:tabs>
          <w:tab w:val="left" w:pos="856"/>
        </w:tabs>
        <w:spacing w:before="0" w:after="0" w:line="237" w:lineRule="auto"/>
        <w:ind w:left="855" w:right="0" w:hanging="285"/>
        <w:jc w:val="both"/>
        <w:rPr>
          <w:rFonts w:hint="default" w:ascii="Calibri" w:hAnsi="Calibri" w:cs="Calibri"/>
          <w:sz w:val="18"/>
        </w:rPr>
      </w:pPr>
      <w:r>
        <w:rPr>
          <w:rFonts w:hint="default" w:ascii="Calibri" w:hAnsi="Calibri" w:cs="Calibri"/>
          <w:color w:val="0D0D0D"/>
          <w:spacing w:val="-5"/>
          <w:sz w:val="20"/>
        </w:rPr>
        <w:t xml:space="preserve">Bachelor’s </w:t>
      </w:r>
      <w:r>
        <w:rPr>
          <w:rFonts w:hint="default" w:ascii="Calibri" w:hAnsi="Calibri" w:cs="Calibri"/>
          <w:color w:val="0D0D0D"/>
          <w:sz w:val="20"/>
        </w:rPr>
        <w:t xml:space="preserve">in </w:t>
      </w:r>
      <w:r>
        <w:rPr>
          <w:rFonts w:hint="default" w:ascii="Calibri" w:hAnsi="Calibri" w:cs="Calibri"/>
          <w:color w:val="0D0D0D"/>
          <w:sz w:val="20"/>
          <w:lang w:val="en-IN"/>
        </w:rPr>
        <w:t>T</w:t>
      </w:r>
      <w:r>
        <w:rPr>
          <w:rFonts w:hint="default" w:ascii="Calibri" w:hAnsi="Calibri" w:cs="Calibri"/>
          <w:color w:val="0D0D0D"/>
          <w:spacing w:val="-5"/>
          <w:sz w:val="20"/>
        </w:rPr>
        <w:t xml:space="preserve">echnology </w:t>
      </w:r>
      <w:r>
        <w:rPr>
          <w:rFonts w:hint="default" w:ascii="Calibri" w:hAnsi="Calibri" w:cs="Calibri"/>
          <w:color w:val="0D0D0D"/>
          <w:spacing w:val="-5"/>
          <w:w w:val="90"/>
          <w:sz w:val="20"/>
        </w:rPr>
        <w:t xml:space="preserve">(Information </w:t>
      </w:r>
      <w:r>
        <w:rPr>
          <w:rFonts w:hint="default" w:ascii="Calibri" w:hAnsi="Calibri" w:cs="Calibri"/>
          <w:color w:val="0D0D0D"/>
          <w:spacing w:val="-6"/>
          <w:w w:val="90"/>
          <w:sz w:val="20"/>
        </w:rPr>
        <w:t xml:space="preserve">Technology) </w:t>
      </w:r>
      <w:r>
        <w:rPr>
          <w:rFonts w:hint="default" w:ascii="Calibri" w:hAnsi="Calibri" w:cs="Calibri"/>
          <w:color w:val="0D0D0D"/>
          <w:w w:val="90"/>
          <w:sz w:val="20"/>
        </w:rPr>
        <w:t xml:space="preserve">- </w:t>
      </w:r>
      <w:r>
        <w:rPr>
          <w:rFonts w:hint="default" w:ascii="Calibri" w:hAnsi="Calibri" w:cs="Calibri"/>
          <w:color w:val="0D0D0D"/>
          <w:spacing w:val="-5"/>
          <w:w w:val="90"/>
          <w:sz w:val="18"/>
        </w:rPr>
        <w:t>Anna</w:t>
      </w:r>
      <w:r>
        <w:rPr>
          <w:rFonts w:hint="default" w:ascii="Calibri" w:hAnsi="Calibri" w:cs="Calibri"/>
          <w:color w:val="0D0D0D"/>
          <w:spacing w:val="-42"/>
          <w:w w:val="90"/>
          <w:sz w:val="18"/>
        </w:rPr>
        <w:t xml:space="preserve"> </w:t>
      </w:r>
      <w:r>
        <w:rPr>
          <w:rFonts w:hint="default" w:ascii="Calibri" w:hAnsi="Calibri" w:cs="Calibri"/>
          <w:color w:val="0D0D0D"/>
          <w:spacing w:val="-4"/>
          <w:w w:val="90"/>
          <w:sz w:val="18"/>
        </w:rPr>
        <w:t>University,</w:t>
      </w:r>
      <w:r>
        <w:rPr>
          <w:rFonts w:hint="default" w:ascii="Calibri" w:hAnsi="Calibri" w:cs="Calibri"/>
          <w:color w:val="0D0D0D"/>
          <w:spacing w:val="-39"/>
          <w:w w:val="90"/>
          <w:sz w:val="18"/>
        </w:rPr>
        <w:t xml:space="preserve"> </w:t>
      </w:r>
      <w:r>
        <w:rPr>
          <w:rFonts w:hint="default" w:ascii="Calibri" w:hAnsi="Calibri" w:cs="Calibri"/>
          <w:color w:val="0D0D0D"/>
          <w:spacing w:val="-5"/>
          <w:w w:val="90"/>
          <w:sz w:val="18"/>
        </w:rPr>
        <w:t>Chennai,</w:t>
      </w:r>
      <w:r>
        <w:rPr>
          <w:rFonts w:hint="default" w:ascii="Calibri" w:hAnsi="Calibri" w:cs="Calibri"/>
          <w:color w:val="0D0D0D"/>
          <w:spacing w:val="-39"/>
          <w:w w:val="90"/>
          <w:sz w:val="18"/>
        </w:rPr>
        <w:t xml:space="preserve"> </w:t>
      </w:r>
      <w:r>
        <w:rPr>
          <w:rFonts w:hint="default" w:ascii="Calibri" w:hAnsi="Calibri" w:cs="Calibri"/>
          <w:color w:val="0D0D0D"/>
          <w:w w:val="90"/>
          <w:sz w:val="18"/>
        </w:rPr>
        <w:t>India</w:t>
      </w:r>
    </w:p>
    <w:p>
      <w:pPr>
        <w:pStyle w:val="8"/>
        <w:numPr>
          <w:ilvl w:val="0"/>
          <w:numId w:val="3"/>
        </w:numPr>
        <w:tabs>
          <w:tab w:val="left" w:pos="790"/>
        </w:tabs>
        <w:spacing w:before="64" w:after="0" w:line="254" w:lineRule="auto"/>
        <w:ind w:left="789" w:right="681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w w:val="93"/>
          <w:sz w:val="22"/>
        </w:rPr>
        <w:br w:type="column"/>
      </w:r>
      <w:r>
        <w:rPr>
          <w:rFonts w:hint="default" w:ascii="Calibri" w:hAnsi="Calibri" w:cs="Calibri"/>
          <w:w w:val="95"/>
          <w:sz w:val="22"/>
        </w:rPr>
        <w:t>Worked extensively with Advance analysis Actions, Calculations,</w:t>
      </w:r>
      <w:r>
        <w:rPr>
          <w:rFonts w:hint="default" w:ascii="Calibri" w:hAnsi="Calibri" w:cs="Calibri"/>
          <w:spacing w:val="-39"/>
          <w:w w:val="95"/>
          <w:sz w:val="22"/>
        </w:rPr>
        <w:t xml:space="preserve"> </w:t>
      </w:r>
      <w:r>
        <w:rPr>
          <w:rFonts w:hint="default" w:ascii="Calibri" w:hAnsi="Calibri" w:cs="Calibri"/>
          <w:w w:val="95"/>
          <w:sz w:val="22"/>
        </w:rPr>
        <w:t xml:space="preserve">Parameters, </w:t>
      </w:r>
      <w:r>
        <w:rPr>
          <w:rFonts w:hint="default" w:ascii="Calibri" w:hAnsi="Calibri" w:cs="Calibri"/>
          <w:sz w:val="22"/>
        </w:rPr>
        <w:t>Background</w:t>
      </w:r>
      <w:r>
        <w:rPr>
          <w:rFonts w:hint="default" w:ascii="Calibri" w:hAnsi="Calibri" w:cs="Calibri"/>
          <w:spacing w:val="-25"/>
          <w:sz w:val="22"/>
        </w:rPr>
        <w:t xml:space="preserve"> </w:t>
      </w:r>
      <w:r>
        <w:rPr>
          <w:rFonts w:hint="default" w:ascii="Calibri" w:hAnsi="Calibri" w:cs="Calibri"/>
          <w:sz w:val="22"/>
        </w:rPr>
        <w:t>images,</w:t>
      </w:r>
      <w:r>
        <w:rPr>
          <w:rFonts w:hint="default" w:ascii="Calibri" w:hAnsi="Calibri" w:cs="Calibri"/>
          <w:spacing w:val="-25"/>
          <w:sz w:val="22"/>
        </w:rPr>
        <w:t xml:space="preserve"> </w:t>
      </w:r>
      <w:r>
        <w:rPr>
          <w:rFonts w:hint="default" w:ascii="Calibri" w:hAnsi="Calibri" w:cs="Calibri"/>
          <w:sz w:val="22"/>
        </w:rPr>
        <w:t>Maps,</w:t>
      </w:r>
      <w:r>
        <w:rPr>
          <w:rFonts w:hint="default" w:ascii="Calibri" w:hAnsi="Calibri" w:cs="Calibri"/>
          <w:spacing w:val="-25"/>
          <w:sz w:val="22"/>
        </w:rPr>
        <w:t xml:space="preserve"> </w:t>
      </w:r>
      <w:r>
        <w:rPr>
          <w:rFonts w:hint="default" w:ascii="Calibri" w:hAnsi="Calibri" w:cs="Calibri"/>
          <w:sz w:val="22"/>
        </w:rPr>
        <w:t>Trend</w:t>
      </w:r>
      <w:r>
        <w:rPr>
          <w:rFonts w:hint="default" w:ascii="Calibri" w:hAnsi="Calibri" w:cs="Calibri"/>
          <w:spacing w:val="-25"/>
          <w:sz w:val="22"/>
        </w:rPr>
        <w:t xml:space="preserve"> </w:t>
      </w:r>
      <w:r>
        <w:rPr>
          <w:rFonts w:hint="default" w:ascii="Calibri" w:hAnsi="Calibri" w:cs="Calibri"/>
          <w:sz w:val="22"/>
        </w:rPr>
        <w:t>Lines,</w:t>
      </w:r>
      <w:r>
        <w:rPr>
          <w:rFonts w:hint="default" w:ascii="Calibri" w:hAnsi="Calibri" w:cs="Calibri"/>
          <w:spacing w:val="-25"/>
          <w:sz w:val="22"/>
        </w:rPr>
        <w:t xml:space="preserve"> </w:t>
      </w:r>
      <w:r>
        <w:rPr>
          <w:rFonts w:hint="default" w:ascii="Calibri" w:hAnsi="Calibri" w:cs="Calibri"/>
          <w:sz w:val="22"/>
        </w:rPr>
        <w:t>Statistics,</w:t>
      </w:r>
      <w:r>
        <w:rPr>
          <w:rFonts w:hint="default" w:ascii="Calibri" w:hAnsi="Calibri" w:cs="Calibri"/>
          <w:spacing w:val="-25"/>
          <w:sz w:val="22"/>
        </w:rPr>
        <w:t xml:space="preserve"> </w:t>
      </w:r>
      <w:r>
        <w:rPr>
          <w:rFonts w:hint="default" w:ascii="Calibri" w:hAnsi="Calibri" w:cs="Calibri"/>
          <w:sz w:val="22"/>
        </w:rPr>
        <w:t>and</w:t>
      </w:r>
      <w:r>
        <w:rPr>
          <w:rFonts w:hint="default" w:ascii="Calibri" w:hAnsi="Calibri" w:cs="Calibri"/>
          <w:spacing w:val="-25"/>
          <w:sz w:val="22"/>
        </w:rPr>
        <w:t xml:space="preserve"> </w:t>
      </w:r>
      <w:r>
        <w:rPr>
          <w:rFonts w:hint="default" w:ascii="Calibri" w:hAnsi="Calibri" w:cs="Calibri"/>
          <w:sz w:val="22"/>
        </w:rPr>
        <w:t>table</w:t>
      </w:r>
      <w:r>
        <w:rPr>
          <w:rFonts w:hint="default" w:ascii="Calibri" w:hAnsi="Calibri" w:cs="Calibri"/>
          <w:spacing w:val="-25"/>
          <w:sz w:val="22"/>
        </w:rPr>
        <w:t xml:space="preserve"> </w:t>
      </w:r>
      <w:r>
        <w:rPr>
          <w:rFonts w:hint="default" w:ascii="Calibri" w:hAnsi="Calibri" w:cs="Calibri"/>
          <w:sz w:val="22"/>
        </w:rPr>
        <w:t>calculations</w:t>
      </w:r>
      <w:r>
        <w:rPr>
          <w:rFonts w:hint="default" w:ascii="Calibri" w:hAnsi="Calibri" w:cs="Calibri"/>
          <w:spacing w:val="-26"/>
          <w:sz w:val="22"/>
        </w:rPr>
        <w:t xml:space="preserve"> </w:t>
      </w:r>
      <w:r>
        <w:rPr>
          <w:rFonts w:hint="default" w:ascii="Calibri" w:hAnsi="Calibri" w:cs="Calibri"/>
          <w:sz w:val="22"/>
        </w:rPr>
        <w:t>to compare</w:t>
      </w:r>
      <w:r>
        <w:rPr>
          <w:rFonts w:hint="default" w:ascii="Calibri" w:hAnsi="Calibri" w:cs="Calibri"/>
          <w:spacing w:val="-18"/>
          <w:sz w:val="22"/>
        </w:rPr>
        <w:t xml:space="preserve"> </w:t>
      </w:r>
      <w:r>
        <w:rPr>
          <w:rFonts w:hint="default" w:ascii="Calibri" w:hAnsi="Calibri" w:cs="Calibri"/>
          <w:spacing w:val="-18"/>
          <w:sz w:val="22"/>
          <w:lang w:val="en-IN"/>
        </w:rPr>
        <w:t>actual</w:t>
      </w:r>
      <w:r>
        <w:rPr>
          <w:rFonts w:hint="default" w:ascii="Calibri" w:hAnsi="Calibri" w:cs="Calibri"/>
          <w:spacing w:val="-18"/>
          <w:sz w:val="22"/>
        </w:rPr>
        <w:t xml:space="preserve"> </w:t>
      </w:r>
      <w:r>
        <w:rPr>
          <w:rFonts w:hint="default" w:ascii="Calibri" w:hAnsi="Calibri" w:cs="Calibri"/>
          <w:spacing w:val="-18"/>
          <w:sz w:val="22"/>
          <w:lang w:val="en-IN"/>
        </w:rPr>
        <w:t xml:space="preserve"> </w:t>
      </w:r>
      <w:r>
        <w:rPr>
          <w:rFonts w:hint="default" w:ascii="Calibri" w:hAnsi="Calibri" w:cs="Calibri"/>
          <w:sz w:val="22"/>
        </w:rPr>
        <w:t>vs</w:t>
      </w:r>
      <w:r>
        <w:rPr>
          <w:rFonts w:hint="default" w:ascii="Calibri" w:hAnsi="Calibri" w:cs="Calibri"/>
          <w:sz w:val="22"/>
          <w:lang w:val="en-IN"/>
        </w:rPr>
        <w:t xml:space="preserve"> </w:t>
      </w:r>
      <w:r>
        <w:rPr>
          <w:rFonts w:hint="default" w:ascii="Calibri" w:hAnsi="Calibri" w:cs="Calibri"/>
          <w:spacing w:val="-22"/>
          <w:sz w:val="22"/>
        </w:rPr>
        <w:t xml:space="preserve"> </w:t>
      </w:r>
      <w:r>
        <w:rPr>
          <w:rFonts w:hint="default" w:ascii="Calibri" w:hAnsi="Calibri" w:cs="Calibri"/>
          <w:sz w:val="22"/>
        </w:rPr>
        <w:t>budget.</w:t>
      </w: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Responsible for designing, developing, and testing of the ETL strategy to populate the data from various source schema (Flat files, Oracle) feeds using ODI.</w:t>
      </w: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Consolidated data from different systems to load Constellation Planning Data Warehouse using ODI interfaces and procedures.</w:t>
      </w: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Responsible for Creating Logical schema and Physical schema for Production Warehouses</w:t>
      </w:r>
    </w:p>
    <w:p>
      <w:pPr>
        <w:pStyle w:val="6"/>
        <w:rPr>
          <w:rFonts w:hint="default" w:ascii="Calibri" w:hAnsi="Calibri" w:cs="Calibri"/>
        </w:rPr>
      </w:pPr>
    </w:p>
    <w:p>
      <w:pPr>
        <w:pStyle w:val="6"/>
        <w:spacing w:before="10"/>
        <w:rPr>
          <w:rFonts w:hint="default" w:ascii="Calibri" w:hAnsi="Calibri" w:cs="Calibri"/>
          <w:sz w:val="28"/>
        </w:rPr>
      </w:pPr>
    </w:p>
    <w:p>
      <w:pPr>
        <w:spacing w:before="1"/>
        <w:ind w:left="299" w:right="0" w:firstLine="0"/>
        <w:jc w:val="left"/>
        <w:rPr>
          <w:rFonts w:hint="default" w:ascii="Calibri" w:hAnsi="Calibri" w:cs="Calibri"/>
          <w:b/>
          <w:sz w:val="20"/>
        </w:rPr>
      </w:pPr>
      <w:r>
        <w:rPr>
          <w:rFonts w:hint="default" w:ascii="Calibri" w:hAnsi="Calibri" w:cs="Calibri"/>
          <w:b/>
          <w:sz w:val="20"/>
        </w:rPr>
        <w:t xml:space="preserve">Associate </w:t>
      </w:r>
      <w:r>
        <w:rPr>
          <w:rFonts w:hint="default" w:ascii="Calibri" w:hAnsi="Calibri" w:cs="Calibri"/>
          <w:b/>
          <w:sz w:val="20"/>
          <w:lang w:val="en-IN"/>
        </w:rPr>
        <w:t>Manager</w:t>
      </w:r>
      <w:r>
        <w:rPr>
          <w:rFonts w:hint="default" w:ascii="Calibri" w:hAnsi="Calibri" w:cs="Calibri"/>
          <w:b/>
          <w:sz w:val="20"/>
        </w:rPr>
        <w:t xml:space="preserve"> - </w:t>
      </w:r>
      <w:r>
        <w:rPr>
          <w:rFonts w:hint="default" w:ascii="Calibri" w:hAnsi="Calibri" w:cs="Calibri"/>
          <w:b/>
          <w:sz w:val="20"/>
          <w:lang w:val="en-IN"/>
        </w:rPr>
        <w:t>Accenture</w:t>
      </w:r>
      <w:r>
        <w:rPr>
          <w:rFonts w:hint="default" w:ascii="Calibri" w:hAnsi="Calibri" w:cs="Calibri"/>
          <w:b/>
          <w:sz w:val="20"/>
        </w:rPr>
        <w:t xml:space="preserve"> | CHENNAI, INDIA</w:t>
      </w:r>
    </w:p>
    <w:p>
      <w:pPr>
        <w:spacing w:before="53"/>
        <w:ind w:left="299" w:right="0" w:firstLine="0"/>
        <w:jc w:val="left"/>
        <w:rPr>
          <w:rFonts w:hint="default" w:ascii="Calibri" w:hAnsi="Calibri" w:cs="Calibri"/>
          <w:sz w:val="20"/>
          <w:lang w:val="en-IN"/>
        </w:rPr>
      </w:pPr>
      <w:r>
        <w:rPr>
          <w:rFonts w:hint="default" w:ascii="Calibri" w:hAnsi="Calibri" w:cs="Calibri"/>
          <w:color w:val="0D0D0D"/>
          <w:sz w:val="20"/>
          <w:lang w:val="en-IN"/>
        </w:rPr>
        <w:t>July</w:t>
      </w:r>
      <w:r>
        <w:rPr>
          <w:rFonts w:hint="default" w:ascii="Calibri" w:hAnsi="Calibri" w:cs="Calibri"/>
          <w:color w:val="0D0D0D"/>
          <w:sz w:val="20"/>
        </w:rPr>
        <w:t xml:space="preserve"> 20</w:t>
      </w:r>
      <w:r>
        <w:rPr>
          <w:rFonts w:hint="default" w:ascii="Calibri" w:hAnsi="Calibri" w:cs="Calibri"/>
          <w:color w:val="0D0D0D"/>
          <w:sz w:val="20"/>
          <w:lang w:val="en-IN"/>
        </w:rPr>
        <w:t>17</w:t>
      </w:r>
      <w:r>
        <w:rPr>
          <w:rFonts w:hint="default" w:ascii="Calibri" w:hAnsi="Calibri" w:cs="Calibri"/>
          <w:color w:val="0D0D0D"/>
          <w:sz w:val="20"/>
        </w:rPr>
        <w:t xml:space="preserve">– </w:t>
      </w:r>
      <w:r>
        <w:rPr>
          <w:rFonts w:hint="default" w:ascii="Calibri" w:hAnsi="Calibri" w:cs="Calibri"/>
          <w:color w:val="0D0D0D"/>
          <w:sz w:val="20"/>
          <w:lang w:val="en-IN"/>
        </w:rPr>
        <w:t>Jan</w:t>
      </w:r>
      <w:r>
        <w:rPr>
          <w:rFonts w:hint="default" w:ascii="Calibri" w:hAnsi="Calibri" w:cs="Calibri"/>
          <w:color w:val="0D0D0D"/>
          <w:sz w:val="20"/>
        </w:rPr>
        <w:t xml:space="preserve"> 20</w:t>
      </w:r>
      <w:r>
        <w:rPr>
          <w:rFonts w:hint="default" w:ascii="Calibri" w:hAnsi="Calibri" w:cs="Calibri"/>
          <w:color w:val="0D0D0D"/>
          <w:sz w:val="20"/>
          <w:lang w:val="en-IN"/>
        </w:rPr>
        <w:t>20</w:t>
      </w:r>
    </w:p>
    <w:p>
      <w:pPr>
        <w:pStyle w:val="6"/>
        <w:spacing w:before="2"/>
        <w:rPr>
          <w:rFonts w:hint="default" w:ascii="Calibri" w:hAnsi="Calibri" w:cs="Calibri"/>
          <w:sz w:val="29"/>
        </w:rPr>
      </w:pP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Created new models for the data sources – flat files, Oracle.</w:t>
      </w: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Did SQL and PL/SQL programming for ODI and oracle.</w:t>
      </w: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Created PL/SQL stored procedures, functions, and triggers.</w:t>
      </w: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 xml:space="preserve">Developed interfaces for loading the lookup and </w:t>
      </w:r>
      <w:r>
        <w:rPr>
          <w:rFonts w:hint="default" w:ascii="Calibri" w:hAnsi="Calibri" w:cs="Calibri"/>
          <w:sz w:val="22"/>
          <w:lang w:val="en-IN"/>
        </w:rPr>
        <w:t xml:space="preserve">transaction </w:t>
      </w:r>
      <w:r>
        <w:rPr>
          <w:rFonts w:hint="default" w:ascii="Calibri" w:hAnsi="Calibri" w:cs="Calibri"/>
          <w:sz w:val="22"/>
        </w:rPr>
        <w:t xml:space="preserve"> data.</w:t>
      </w: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Created ODI packages, scenarios using interfaces, variables, procedures.</w:t>
      </w: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Implemented logic to archive the source files with date stamp affixed after the successful load.</w:t>
      </w: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Performance tuned the ODI interfaces.</w:t>
      </w: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Optimized the knowledge modules to improve the functionality of the process.</w:t>
      </w: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Performed unit and</w:t>
      </w:r>
      <w:r>
        <w:rPr>
          <w:rFonts w:hint="default" w:ascii="Calibri" w:hAnsi="Calibri" w:cs="Calibri"/>
          <w:sz w:val="22"/>
          <w:lang w:val="en-IN"/>
        </w:rPr>
        <w:t xml:space="preserve"> Integration</w:t>
      </w:r>
      <w:r>
        <w:rPr>
          <w:rFonts w:hint="default" w:ascii="Calibri" w:hAnsi="Calibri" w:cs="Calibri"/>
          <w:sz w:val="22"/>
        </w:rPr>
        <w:t xml:space="preserve"> testing. Created various test scenarios to test the application.</w:t>
      </w:r>
    </w:p>
    <w:p>
      <w:pPr>
        <w:spacing w:before="1"/>
        <w:ind w:left="299" w:right="0" w:firstLine="0"/>
        <w:jc w:val="left"/>
        <w:rPr>
          <w:rFonts w:hint="default" w:ascii="Calibri" w:hAnsi="Calibri" w:cs="Calibri"/>
          <w:b/>
          <w:sz w:val="20"/>
        </w:rPr>
      </w:pPr>
    </w:p>
    <w:p>
      <w:pPr>
        <w:spacing w:before="1"/>
        <w:ind w:left="299" w:right="0" w:firstLine="0"/>
        <w:jc w:val="left"/>
        <w:rPr>
          <w:rFonts w:hint="default" w:ascii="Calibri" w:hAnsi="Calibri" w:cs="Calibri"/>
          <w:b/>
          <w:sz w:val="20"/>
          <w:lang w:val="en-IN"/>
        </w:rPr>
      </w:pPr>
      <w:r>
        <w:rPr>
          <w:rFonts w:hint="default" w:ascii="Calibri" w:hAnsi="Calibri" w:cs="Calibri"/>
          <w:b/>
          <w:sz w:val="20"/>
          <w:lang w:val="en-IN"/>
        </w:rPr>
        <w:t>Project Manager Senior - Anjanasoft | CHENNAI, INDIA</w:t>
      </w:r>
    </w:p>
    <w:p>
      <w:pPr>
        <w:spacing w:before="1"/>
        <w:ind w:left="299" w:right="0" w:firstLine="0"/>
        <w:jc w:val="left"/>
        <w:rPr>
          <w:rFonts w:hint="default" w:ascii="Calibri" w:hAnsi="Calibri" w:cs="Calibri"/>
          <w:b/>
          <w:sz w:val="20"/>
          <w:lang w:val="en-IN"/>
        </w:rPr>
      </w:pPr>
      <w:r>
        <w:rPr>
          <w:rFonts w:hint="default" w:ascii="Calibri" w:hAnsi="Calibri" w:cs="Calibri"/>
          <w:b/>
          <w:sz w:val="20"/>
          <w:lang w:val="en-IN"/>
        </w:rPr>
        <w:t>July 2010– Jan 2017</w:t>
      </w:r>
    </w:p>
    <w:p>
      <w:pPr>
        <w:spacing w:before="1"/>
        <w:ind w:left="299" w:right="0" w:firstLine="0"/>
        <w:jc w:val="left"/>
        <w:rPr>
          <w:rFonts w:hint="default" w:ascii="Calibri" w:hAnsi="Calibri" w:cs="Calibri"/>
          <w:b/>
          <w:sz w:val="20"/>
          <w:lang w:val="en-IN"/>
        </w:rPr>
      </w:pP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Ensuring compliance with design standards throughout the design process.</w:t>
      </w: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Overseeing and coordinating schedules and tasks.</w:t>
      </w: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Making informed decisions based on data to minimize costs.</w:t>
      </w: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Keeping track of project progress and taking action to ensure timely completion.Compiling Bills of Quantities and finalizing subcontractor agreements through rate negotiations.</w:t>
      </w: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Fulfilling client needs by collaborating with other consultants.</w:t>
      </w: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Eﬀ</w:t>
      </w:r>
      <w:r>
        <w:rPr>
          <w:rFonts w:hint="default" w:ascii="Calibri" w:hAnsi="Calibri" w:cs="Calibri"/>
          <w:sz w:val="22"/>
          <w:lang w:val="en-IN"/>
        </w:rPr>
        <w:t>ectively</w:t>
      </w:r>
      <w:r>
        <w:rPr>
          <w:rFonts w:hint="default" w:ascii="Calibri" w:hAnsi="Calibri" w:cs="Calibri"/>
          <w:sz w:val="22"/>
        </w:rPr>
        <w:t xml:space="preserve"> managing the project, ensuring both quality and safety standards are met.</w:t>
      </w:r>
    </w:p>
    <w:p>
      <w:pPr>
        <w:pStyle w:val="8"/>
        <w:numPr>
          <w:ilvl w:val="0"/>
          <w:numId w:val="3"/>
        </w:numPr>
        <w:tabs>
          <w:tab w:val="left" w:pos="790"/>
        </w:tabs>
        <w:spacing w:before="0" w:after="0" w:line="254" w:lineRule="auto"/>
        <w:ind w:left="789" w:right="684" w:hanging="490"/>
        <w:jc w:val="both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sz w:val="22"/>
        </w:rPr>
        <w:t>Developing project plans, overseeing site operations, and regularly visiting the site to monitor progress.</w:t>
      </w:r>
    </w:p>
    <w:p>
      <w:pPr>
        <w:rPr>
          <w:rFonts w:ascii="Carlito" w:hAnsi="Carlito"/>
          <w:sz w:val="21"/>
          <w:szCs w:val="21"/>
        </w:rPr>
      </w:pPr>
    </w:p>
    <w:p>
      <w:pPr>
        <w:pStyle w:val="8"/>
        <w:numPr>
          <w:ilvl w:val="0"/>
          <w:numId w:val="0"/>
        </w:numPr>
        <w:tabs>
          <w:tab w:val="left" w:pos="790"/>
        </w:tabs>
        <w:spacing w:before="0" w:after="0" w:line="254" w:lineRule="auto"/>
        <w:ind w:right="684" w:rightChars="0"/>
        <w:jc w:val="both"/>
        <w:rPr>
          <w:rFonts w:hint="default" w:ascii="Calibri" w:hAnsi="Calibri" w:cs="Calibri"/>
          <w:sz w:val="22"/>
        </w:rPr>
      </w:pPr>
    </w:p>
    <w:sectPr>
      <w:pgSz w:w="11910" w:h="16840"/>
      <w:pgMar w:top="1380" w:right="0" w:bottom="280" w:left="0" w:header="720" w:footer="720" w:gutter="0"/>
      <w:cols w:equalWidth="0" w:num="2">
        <w:col w:w="3233" w:space="40"/>
        <w:col w:w="8637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othic Ur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rlito">
    <w:altName w:val="Calibri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"/>
      <w:lvlJc w:val="left"/>
      <w:pPr>
        <w:ind w:left="925" w:hanging="490"/>
      </w:pPr>
      <w:rPr>
        <w:rFonts w:hint="default" w:ascii="Wingdings" w:hAnsi="Wingdings" w:eastAsia="Wingdings" w:cs="Wingdings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"/>
      <w:lvlJc w:val="left"/>
      <w:pPr>
        <w:ind w:left="855" w:hanging="285"/>
      </w:pPr>
      <w:rPr>
        <w:rFonts w:hint="default" w:ascii="Wingdings" w:hAnsi="Wingdings" w:eastAsia="Wingdings" w:cs="Wingdings"/>
        <w:color w:val="0D0D0D"/>
        <w:w w:val="100"/>
        <w:sz w:val="16"/>
        <w:szCs w:val="1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28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36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45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3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62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70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79" w:hanging="285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"/>
      <w:lvlJc w:val="left"/>
      <w:pPr>
        <w:ind w:left="855" w:hanging="285"/>
      </w:pPr>
      <w:rPr>
        <w:rFonts w:hint="default" w:ascii="Wingdings" w:hAnsi="Wingdings" w:eastAsia="Wingdings" w:cs="Wingdings"/>
        <w:color w:val="0D0D0D"/>
        <w:w w:val="100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52" w:hanging="28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5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38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30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823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016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208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401" w:hanging="285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"/>
      <w:lvlJc w:val="left"/>
      <w:pPr>
        <w:ind w:left="789" w:hanging="490"/>
      </w:pPr>
      <w:rPr>
        <w:rFonts w:hint="default" w:ascii="Wingdings" w:hAnsi="Wingdings" w:eastAsia="Wingdings" w:cs="Wingdings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65" w:hanging="4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50" w:hanging="4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35" w:hanging="4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21" w:hanging="4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6" w:hanging="4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91" w:hanging="4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76" w:hanging="4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62" w:hanging="49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74501"/>
    <w:rsid w:val="081C0E7A"/>
    <w:rsid w:val="09EF191B"/>
    <w:rsid w:val="0BA01DC3"/>
    <w:rsid w:val="0FB80FBE"/>
    <w:rsid w:val="191E42B4"/>
    <w:rsid w:val="1F682897"/>
    <w:rsid w:val="21BC36C7"/>
    <w:rsid w:val="26AD5FB2"/>
    <w:rsid w:val="274301E8"/>
    <w:rsid w:val="2D977216"/>
    <w:rsid w:val="2F5B070C"/>
    <w:rsid w:val="37413F51"/>
    <w:rsid w:val="3BC67995"/>
    <w:rsid w:val="3F197D24"/>
    <w:rsid w:val="402F4D5C"/>
    <w:rsid w:val="40596EAD"/>
    <w:rsid w:val="447F0335"/>
    <w:rsid w:val="450D121B"/>
    <w:rsid w:val="4BE83319"/>
    <w:rsid w:val="4E52248E"/>
    <w:rsid w:val="530F3211"/>
    <w:rsid w:val="5469542C"/>
    <w:rsid w:val="593579B4"/>
    <w:rsid w:val="5D253A8F"/>
    <w:rsid w:val="62390534"/>
    <w:rsid w:val="666D7E19"/>
    <w:rsid w:val="66CF73C0"/>
    <w:rsid w:val="6B0E628D"/>
    <w:rsid w:val="6E095813"/>
    <w:rsid w:val="7230463F"/>
    <w:rsid w:val="762A586E"/>
    <w:rsid w:val="76F23F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30"/>
      <w:outlineLvl w:val="1"/>
    </w:pPr>
    <w:rPr>
      <w:rFonts w:ascii="Gothic Uralic" w:hAnsi="Gothic Uralic" w:eastAsia="Gothic Uralic" w:cs="Gothic Uralic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925" w:hanging="490"/>
    </w:pPr>
    <w:rPr>
      <w:rFonts w:ascii="Arial" w:hAnsi="Arial" w:eastAsia="Arial" w:cs="Arial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2023-11-09T20:25:00Z</dcterms:created>
  <dc:creator>Sindhuja Sivakumar</dc:creator>
  <cp:lastModifiedBy>Anusuya</cp:lastModifiedBy>
  <dcterms:modified xsi:type="dcterms:W3CDTF">2023-11-23T18:52:15Z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2023-11-09T00:00:00Z</vt:filetime>
  </property>
  <property fmtid="{D5CDD505-2E9C-101B-9397-08002B2CF9AE}" pid="5" name="KSOProductBuildVer">
    <vt:lpwstr>1033-12.2.0.13306</vt:lpwstr>
  </property>
  <property fmtid="{D5CDD505-2E9C-101B-9397-08002B2CF9AE}" pid="6" name="ICV">
    <vt:lpwstr>B808EF2104544DCF9F566DF2926C8525_13</vt:lpwstr>
  </property>
</Properties>
</file>